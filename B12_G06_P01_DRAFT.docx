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C810E4" w14:textId="4987812C" w:rsidR="005E046A" w:rsidRDefault="005E046A" w:rsidP="005E046A">
      <w:pPr>
        <w:pStyle w:val="SenderAddress"/>
        <w:numPr>
          <w:ilvl w:val="0"/>
          <w:numId w:val="11"/>
        </w:numPr>
        <w:spacing w:line="360" w:lineRule="auto"/>
        <w:rPr>
          <w:sz w:val="20"/>
          <w:szCs w:val="20"/>
        </w:rPr>
      </w:pPr>
      <w:r>
        <w:rPr>
          <w:sz w:val="20"/>
          <w:szCs w:val="20"/>
        </w:rPr>
        <w:t>We accidently repeated some key concepts so if you could focus review on the first shareholder model</w:t>
      </w:r>
      <w:r w:rsidR="00D10CB6">
        <w:rPr>
          <w:sz w:val="20"/>
          <w:szCs w:val="20"/>
        </w:rPr>
        <w:t xml:space="preserve"> in Silent Partner</w:t>
      </w:r>
      <w:r>
        <w:rPr>
          <w:sz w:val="20"/>
          <w:szCs w:val="20"/>
        </w:rPr>
        <w:t xml:space="preserve"> </w:t>
      </w:r>
      <w:r w:rsidR="004332D9">
        <w:rPr>
          <w:sz w:val="20"/>
          <w:szCs w:val="20"/>
        </w:rPr>
        <w:t xml:space="preserve">section and Stakeholder model from the </w:t>
      </w:r>
      <w:r w:rsidR="0019066B">
        <w:rPr>
          <w:sz w:val="20"/>
          <w:szCs w:val="20"/>
        </w:rPr>
        <w:t xml:space="preserve">employee concerns. </w:t>
      </w:r>
    </w:p>
    <w:p w14:paraId="10CBC933" w14:textId="2BE690AD" w:rsidR="0019066B" w:rsidRDefault="0019066B" w:rsidP="005E046A">
      <w:pPr>
        <w:pStyle w:val="SenderAddress"/>
        <w:numPr>
          <w:ilvl w:val="0"/>
          <w:numId w:val="11"/>
        </w:numPr>
        <w:spacing w:line="360" w:lineRule="auto"/>
        <w:rPr>
          <w:sz w:val="20"/>
          <w:szCs w:val="20"/>
        </w:rPr>
      </w:pPr>
      <w:r>
        <w:rPr>
          <w:sz w:val="20"/>
          <w:szCs w:val="20"/>
        </w:rPr>
        <w:t xml:space="preserve">We’re </w:t>
      </w:r>
      <w:proofErr w:type="spellStart"/>
      <w:r>
        <w:rPr>
          <w:sz w:val="20"/>
          <w:szCs w:val="20"/>
        </w:rPr>
        <w:t>gonna</w:t>
      </w:r>
      <w:proofErr w:type="spellEnd"/>
      <w:r>
        <w:rPr>
          <w:sz w:val="20"/>
          <w:szCs w:val="20"/>
        </w:rPr>
        <w:t xml:space="preserve"> change the rest later we just repeated on accident </w:t>
      </w:r>
      <w:r w:rsidRPr="0019066B">
        <w:rPr>
          <w:sz w:val="20"/>
          <w:szCs w:val="20"/>
        </w:rPr>
        <w:sym w:font="Wingdings" w:char="F04C"/>
      </w:r>
    </w:p>
    <w:p w14:paraId="72DB1442" w14:textId="32D2E40B" w:rsidR="00FF0C4F" w:rsidRPr="00603510" w:rsidRDefault="00FF0C4F" w:rsidP="00603510">
      <w:pPr>
        <w:pStyle w:val="SenderAddress"/>
        <w:spacing w:line="360" w:lineRule="auto"/>
        <w:rPr>
          <w:sz w:val="20"/>
          <w:szCs w:val="20"/>
        </w:rPr>
      </w:pPr>
      <w:r w:rsidRPr="00603510">
        <w:rPr>
          <w:sz w:val="20"/>
          <w:szCs w:val="20"/>
        </w:rPr>
        <w:t>Memorandum</w:t>
      </w:r>
    </w:p>
    <w:p w14:paraId="59A52435" w14:textId="77777777" w:rsidR="00FF0C4F" w:rsidRPr="00603510" w:rsidRDefault="00FF0C4F" w:rsidP="00603510">
      <w:pPr>
        <w:pStyle w:val="SenderAddress"/>
        <w:spacing w:line="360" w:lineRule="auto"/>
        <w:rPr>
          <w:sz w:val="20"/>
          <w:szCs w:val="20"/>
        </w:rPr>
      </w:pPr>
    </w:p>
    <w:p w14:paraId="2F6AE563" w14:textId="379C482A" w:rsidR="00FF0C4F" w:rsidRPr="00603510" w:rsidRDefault="00FF0C4F" w:rsidP="00603510">
      <w:pPr>
        <w:pStyle w:val="Date"/>
        <w:spacing w:after="0" w:line="360" w:lineRule="auto"/>
        <w:rPr>
          <w:sz w:val="20"/>
          <w:szCs w:val="20"/>
        </w:rPr>
      </w:pPr>
      <w:r w:rsidRPr="00603510">
        <w:rPr>
          <w:sz w:val="20"/>
          <w:szCs w:val="20"/>
        </w:rPr>
        <w:t xml:space="preserve">To: </w:t>
      </w:r>
      <w:r w:rsidR="00317A47" w:rsidRPr="00603510">
        <w:rPr>
          <w:sz w:val="20"/>
          <w:szCs w:val="20"/>
        </w:rPr>
        <w:tab/>
      </w:r>
      <w:r w:rsidR="00A862A6">
        <w:rPr>
          <w:sz w:val="20"/>
          <w:szCs w:val="20"/>
        </w:rPr>
        <w:t>Silent Partners</w:t>
      </w:r>
    </w:p>
    <w:p w14:paraId="32EEE287" w14:textId="03847B94" w:rsidR="0021430B" w:rsidRPr="00603510" w:rsidRDefault="00FF0C4F" w:rsidP="00603510">
      <w:pPr>
        <w:pStyle w:val="SenderAddress"/>
        <w:spacing w:line="360" w:lineRule="auto"/>
        <w:rPr>
          <w:sz w:val="20"/>
          <w:szCs w:val="20"/>
        </w:rPr>
      </w:pPr>
      <w:r w:rsidRPr="00603510">
        <w:rPr>
          <w:sz w:val="20"/>
          <w:szCs w:val="20"/>
        </w:rPr>
        <w:t xml:space="preserve">From: </w:t>
      </w:r>
      <w:r w:rsidR="00317A47" w:rsidRPr="00603510">
        <w:rPr>
          <w:sz w:val="20"/>
          <w:szCs w:val="20"/>
        </w:rPr>
        <w:tab/>
      </w:r>
      <w:r w:rsidR="00A862A6">
        <w:rPr>
          <w:sz w:val="20"/>
          <w:szCs w:val="20"/>
        </w:rPr>
        <w:t>B13</w:t>
      </w:r>
      <w:r w:rsidR="00603510">
        <w:rPr>
          <w:sz w:val="20"/>
          <w:szCs w:val="20"/>
        </w:rPr>
        <w:t xml:space="preserve">, </w:t>
      </w:r>
      <w:r w:rsidR="00A862A6">
        <w:rPr>
          <w:sz w:val="20"/>
          <w:szCs w:val="20"/>
        </w:rPr>
        <w:t xml:space="preserve">06 </w:t>
      </w:r>
      <w:r w:rsidR="00603510">
        <w:rPr>
          <w:sz w:val="20"/>
          <w:szCs w:val="20"/>
        </w:rPr>
        <w:t xml:space="preserve">, </w:t>
      </w:r>
      <w:r w:rsidR="009F18ED">
        <w:rPr>
          <w:sz w:val="20"/>
          <w:szCs w:val="20"/>
        </w:rPr>
        <w:t>Brooke Dohrmann,</w:t>
      </w:r>
      <w:r w:rsidR="00603510">
        <w:rPr>
          <w:sz w:val="20"/>
          <w:szCs w:val="20"/>
        </w:rPr>
        <w:t xml:space="preserve"> </w:t>
      </w:r>
      <w:r w:rsidR="00A862A6">
        <w:rPr>
          <w:sz w:val="20"/>
          <w:szCs w:val="20"/>
        </w:rPr>
        <w:t xml:space="preserve">David Ewing, </w:t>
      </w:r>
      <w:r w:rsidR="00DE701A">
        <w:rPr>
          <w:sz w:val="20"/>
          <w:szCs w:val="20"/>
        </w:rPr>
        <w:t xml:space="preserve">Angel Mata, Hannah Michalec, Sarah </w:t>
      </w:r>
      <w:r w:rsidR="00D62A77">
        <w:rPr>
          <w:sz w:val="20"/>
          <w:szCs w:val="20"/>
        </w:rPr>
        <w:t>Stallman</w:t>
      </w:r>
    </w:p>
    <w:p w14:paraId="11752D89" w14:textId="77777777" w:rsidR="00FF0C4F" w:rsidRPr="00603510" w:rsidRDefault="00FF0C4F" w:rsidP="00603510">
      <w:pPr>
        <w:pStyle w:val="SenderAddress"/>
        <w:spacing w:line="360" w:lineRule="auto"/>
        <w:rPr>
          <w:sz w:val="20"/>
          <w:szCs w:val="20"/>
        </w:rPr>
      </w:pPr>
      <w:r w:rsidRPr="00603510">
        <w:rPr>
          <w:sz w:val="20"/>
          <w:szCs w:val="20"/>
        </w:rPr>
        <w:t>Date:</w:t>
      </w:r>
      <w:r w:rsidR="00317A47" w:rsidRPr="00603510">
        <w:rPr>
          <w:sz w:val="20"/>
          <w:szCs w:val="20"/>
        </w:rPr>
        <w:tab/>
      </w:r>
      <w:r w:rsidRPr="00603510">
        <w:rPr>
          <w:sz w:val="20"/>
          <w:szCs w:val="20"/>
        </w:rPr>
        <w:t>[Current Date]</w:t>
      </w:r>
    </w:p>
    <w:p w14:paraId="5760A81A" w14:textId="68B0FD29" w:rsidR="00317A47" w:rsidRPr="00603510" w:rsidRDefault="00317A47" w:rsidP="00603510">
      <w:pPr>
        <w:pStyle w:val="SenderAddress"/>
        <w:pBdr>
          <w:bottom w:val="single" w:sz="4" w:space="1" w:color="auto"/>
        </w:pBdr>
        <w:spacing w:line="360" w:lineRule="auto"/>
        <w:rPr>
          <w:sz w:val="20"/>
          <w:szCs w:val="20"/>
        </w:rPr>
      </w:pPr>
      <w:r w:rsidRPr="00603510">
        <w:rPr>
          <w:sz w:val="20"/>
          <w:szCs w:val="20"/>
        </w:rPr>
        <w:t xml:space="preserve">Re: </w:t>
      </w:r>
      <w:r w:rsidRPr="00603510">
        <w:rPr>
          <w:sz w:val="20"/>
          <w:szCs w:val="20"/>
        </w:rPr>
        <w:tab/>
      </w:r>
      <w:r w:rsidR="00864E95">
        <w:rPr>
          <w:sz w:val="20"/>
          <w:szCs w:val="20"/>
        </w:rPr>
        <w:t xml:space="preserve">Staffing </w:t>
      </w:r>
      <w:r w:rsidR="00D5658E">
        <w:rPr>
          <w:sz w:val="20"/>
          <w:szCs w:val="20"/>
        </w:rPr>
        <w:t>D</w:t>
      </w:r>
      <w:r w:rsidR="00864E95">
        <w:rPr>
          <w:sz w:val="20"/>
          <w:szCs w:val="20"/>
        </w:rPr>
        <w:t xml:space="preserve">ecisions and </w:t>
      </w:r>
      <w:r w:rsidR="00D5658E">
        <w:rPr>
          <w:sz w:val="20"/>
          <w:szCs w:val="20"/>
        </w:rPr>
        <w:t>F</w:t>
      </w:r>
      <w:r w:rsidR="006B5622">
        <w:rPr>
          <w:sz w:val="20"/>
          <w:szCs w:val="20"/>
        </w:rPr>
        <w:t xml:space="preserve">inancial </w:t>
      </w:r>
      <w:r w:rsidR="00D5658E">
        <w:rPr>
          <w:sz w:val="20"/>
          <w:szCs w:val="20"/>
        </w:rPr>
        <w:t>S</w:t>
      </w:r>
      <w:r w:rsidR="006B5622">
        <w:rPr>
          <w:sz w:val="20"/>
          <w:szCs w:val="20"/>
        </w:rPr>
        <w:t xml:space="preserve">ustainability at The Great </w:t>
      </w:r>
      <w:proofErr w:type="spellStart"/>
      <w:r w:rsidR="006B5622">
        <w:rPr>
          <w:sz w:val="20"/>
          <w:szCs w:val="20"/>
        </w:rPr>
        <w:t>G</w:t>
      </w:r>
      <w:r w:rsidR="00D5658E">
        <w:rPr>
          <w:sz w:val="20"/>
          <w:szCs w:val="20"/>
        </w:rPr>
        <w:t>atsbean</w:t>
      </w:r>
      <w:proofErr w:type="spellEnd"/>
    </w:p>
    <w:p w14:paraId="3B00125D" w14:textId="77777777" w:rsidR="00FF0C4F" w:rsidRDefault="00FF0C4F" w:rsidP="00603510">
      <w:pPr>
        <w:pStyle w:val="BodyText"/>
        <w:spacing w:after="0" w:line="360" w:lineRule="auto"/>
        <w:rPr>
          <w:sz w:val="20"/>
          <w:szCs w:val="20"/>
        </w:rPr>
      </w:pPr>
    </w:p>
    <w:p w14:paraId="3D3BAFA9" w14:textId="0A21EBE5" w:rsidR="00902E48" w:rsidRPr="009D75A3" w:rsidRDefault="00902E48" w:rsidP="00603510">
      <w:pPr>
        <w:pStyle w:val="BodyText"/>
        <w:spacing w:after="0" w:line="360" w:lineRule="auto"/>
        <w:rPr>
          <w:i/>
          <w:iCs/>
          <w:sz w:val="20"/>
          <w:szCs w:val="20"/>
          <w:u w:val="single"/>
        </w:rPr>
      </w:pPr>
      <w:r>
        <w:rPr>
          <w:b/>
          <w:bCs/>
          <w:sz w:val="20"/>
          <w:szCs w:val="20"/>
          <w:u w:val="single"/>
        </w:rPr>
        <w:t>Silent Partner Concerns</w:t>
      </w:r>
    </w:p>
    <w:p w14:paraId="0A77E771" w14:textId="77777777" w:rsidR="00B21A48" w:rsidRDefault="00975218" w:rsidP="00A11377">
      <w:pPr>
        <w:pStyle w:val="BodyText"/>
        <w:spacing w:after="0" w:line="360" w:lineRule="auto"/>
        <w:rPr>
          <w:sz w:val="20"/>
          <w:szCs w:val="20"/>
        </w:rPr>
      </w:pPr>
      <w:r>
        <w:rPr>
          <w:sz w:val="20"/>
          <w:szCs w:val="20"/>
        </w:rPr>
        <w:tab/>
      </w:r>
    </w:p>
    <w:p w14:paraId="5CC3F8BA" w14:textId="7D37D684" w:rsidR="009726FA" w:rsidRPr="009C03C6" w:rsidRDefault="001A45E3" w:rsidP="00B21A48">
      <w:pPr>
        <w:pStyle w:val="BodyText"/>
        <w:spacing w:after="0" w:line="360" w:lineRule="auto"/>
        <w:ind w:firstLine="720"/>
        <w:rPr>
          <w:i/>
          <w:iCs/>
          <w:sz w:val="22"/>
          <w:szCs w:val="22"/>
        </w:rPr>
      </w:pPr>
      <w:r w:rsidRPr="009C03C6">
        <w:rPr>
          <w:i/>
          <w:iCs/>
          <w:sz w:val="22"/>
          <w:szCs w:val="22"/>
        </w:rPr>
        <w:t xml:space="preserve">We understand that, as silent partners, you </w:t>
      </w:r>
      <w:r w:rsidR="009C03C6" w:rsidRPr="009C03C6">
        <w:rPr>
          <w:i/>
          <w:iCs/>
          <w:sz w:val="22"/>
          <w:szCs w:val="22"/>
        </w:rPr>
        <w:t>naturally</w:t>
      </w:r>
      <w:r w:rsidRPr="009C03C6">
        <w:rPr>
          <w:i/>
          <w:iCs/>
          <w:sz w:val="22"/>
          <w:szCs w:val="22"/>
        </w:rPr>
        <w:t xml:space="preserve"> approach the situation from a shareholder </w:t>
      </w:r>
      <w:r w:rsidR="00BB023D" w:rsidRPr="009C03C6">
        <w:rPr>
          <w:i/>
          <w:iCs/>
          <w:sz w:val="22"/>
          <w:szCs w:val="22"/>
        </w:rPr>
        <w:t>perspective and</w:t>
      </w:r>
      <w:r w:rsidR="002563E1">
        <w:rPr>
          <w:i/>
          <w:iCs/>
          <w:sz w:val="22"/>
          <w:szCs w:val="22"/>
        </w:rPr>
        <w:t xml:space="preserve"> </w:t>
      </w:r>
      <w:r w:rsidR="00E86C07" w:rsidRPr="009C03C6">
        <w:rPr>
          <w:i/>
          <w:iCs/>
          <w:sz w:val="22"/>
          <w:szCs w:val="22"/>
        </w:rPr>
        <w:t>focus</w:t>
      </w:r>
      <w:r w:rsidR="009C03C6" w:rsidRPr="009C03C6">
        <w:rPr>
          <w:i/>
          <w:iCs/>
          <w:sz w:val="22"/>
          <w:szCs w:val="22"/>
        </w:rPr>
        <w:t xml:space="preserve"> on </w:t>
      </w:r>
      <w:r w:rsidR="0062277C">
        <w:rPr>
          <w:i/>
          <w:iCs/>
          <w:sz w:val="22"/>
          <w:szCs w:val="22"/>
        </w:rPr>
        <w:t>economic responsibility</w:t>
      </w:r>
      <w:r w:rsidR="009C03C6" w:rsidRPr="00AA3363">
        <w:rPr>
          <w:i/>
          <w:iCs/>
          <w:color w:val="984806" w:themeColor="accent6" w:themeShade="80"/>
          <w:sz w:val="22"/>
          <w:szCs w:val="22"/>
        </w:rPr>
        <w:t>.</w:t>
      </w:r>
      <w:r w:rsidR="0071142B" w:rsidRPr="00AA3363">
        <w:rPr>
          <w:color w:val="984806" w:themeColor="accent6" w:themeShade="80"/>
          <w:sz w:val="22"/>
          <w:szCs w:val="22"/>
        </w:rPr>
        <w:t xml:space="preserve"> </w:t>
      </w:r>
      <w:r w:rsidR="00A6686C" w:rsidRPr="00146E3A">
        <w:rPr>
          <w:sz w:val="22"/>
          <w:szCs w:val="22"/>
          <w:highlight w:val="red"/>
        </w:rPr>
        <w:t>T</w:t>
      </w:r>
      <w:r w:rsidR="00FD281D" w:rsidRPr="00146E3A">
        <w:rPr>
          <w:sz w:val="22"/>
          <w:szCs w:val="22"/>
          <w:highlight w:val="red"/>
        </w:rPr>
        <w:t xml:space="preserve">he </w:t>
      </w:r>
      <w:r w:rsidR="00FD281D" w:rsidRPr="00146E3A">
        <w:rPr>
          <w:b/>
          <w:bCs/>
          <w:sz w:val="22"/>
          <w:szCs w:val="22"/>
          <w:highlight w:val="red"/>
        </w:rPr>
        <w:t>shareholder model</w:t>
      </w:r>
      <w:r w:rsidR="00FD281D" w:rsidRPr="00146E3A">
        <w:rPr>
          <w:sz w:val="22"/>
          <w:szCs w:val="22"/>
          <w:highlight w:val="red"/>
        </w:rPr>
        <w:t xml:space="preserve"> </w:t>
      </w:r>
      <w:r w:rsidR="009B1874" w:rsidRPr="00146E3A">
        <w:rPr>
          <w:sz w:val="22"/>
          <w:szCs w:val="22"/>
          <w:highlight w:val="red"/>
        </w:rPr>
        <w:t xml:space="preserve">is a view of social responsibility that emphasizes maximizing profits </w:t>
      </w:r>
      <w:proofErr w:type="gramStart"/>
      <w:r w:rsidR="009D75A3" w:rsidRPr="00146E3A">
        <w:rPr>
          <w:sz w:val="22"/>
          <w:szCs w:val="22"/>
          <w:highlight w:val="red"/>
        </w:rPr>
        <w:t>in order to</w:t>
      </w:r>
      <w:proofErr w:type="gramEnd"/>
      <w:r w:rsidR="009D75A3" w:rsidRPr="00146E3A">
        <w:rPr>
          <w:sz w:val="22"/>
          <w:szCs w:val="22"/>
          <w:highlight w:val="red"/>
        </w:rPr>
        <w:t xml:space="preserve"> </w:t>
      </w:r>
      <w:r w:rsidR="009B1874" w:rsidRPr="00146E3A">
        <w:rPr>
          <w:sz w:val="22"/>
          <w:szCs w:val="22"/>
          <w:highlight w:val="red"/>
        </w:rPr>
        <w:t>benefit share</w:t>
      </w:r>
      <w:r w:rsidR="00954D4C" w:rsidRPr="00146E3A">
        <w:rPr>
          <w:sz w:val="22"/>
          <w:szCs w:val="22"/>
          <w:highlight w:val="red"/>
        </w:rPr>
        <w:t>holders</w:t>
      </w:r>
      <w:r w:rsidR="007639A6">
        <w:rPr>
          <w:sz w:val="22"/>
          <w:szCs w:val="22"/>
        </w:rPr>
        <w:t xml:space="preserve"> </w:t>
      </w:r>
      <w:r w:rsidR="00DD0F83" w:rsidRPr="007639A6">
        <w:rPr>
          <w:sz w:val="22"/>
          <w:szCs w:val="22"/>
          <w:highlight w:val="yellow"/>
        </w:rPr>
        <w:t>(Williams, 20</w:t>
      </w:r>
      <w:r w:rsidR="00A97360">
        <w:rPr>
          <w:sz w:val="22"/>
          <w:szCs w:val="22"/>
          <w:highlight w:val="yellow"/>
        </w:rPr>
        <w:t>21</w:t>
      </w:r>
      <w:r w:rsidR="00DD0F83" w:rsidRPr="007639A6">
        <w:rPr>
          <w:sz w:val="22"/>
          <w:szCs w:val="22"/>
          <w:highlight w:val="yellow"/>
        </w:rPr>
        <w:t xml:space="preserve">, sec. </w:t>
      </w:r>
      <w:r w:rsidR="007639A6" w:rsidRPr="007639A6">
        <w:rPr>
          <w:sz w:val="22"/>
          <w:szCs w:val="22"/>
          <w:highlight w:val="yellow"/>
        </w:rPr>
        <w:t>4-5).</w:t>
      </w:r>
      <w:r w:rsidR="007639A6">
        <w:rPr>
          <w:sz w:val="22"/>
          <w:szCs w:val="22"/>
        </w:rPr>
        <w:t xml:space="preserve"> </w:t>
      </w:r>
      <w:r w:rsidR="00A307D2" w:rsidRPr="00146E3A">
        <w:rPr>
          <w:sz w:val="22"/>
          <w:szCs w:val="22"/>
          <w:highlight w:val="darkCyan"/>
        </w:rPr>
        <w:t>From this perspective, businesses should p</w:t>
      </w:r>
      <w:r w:rsidR="00A65760" w:rsidRPr="00146E3A">
        <w:rPr>
          <w:sz w:val="22"/>
          <w:szCs w:val="22"/>
          <w:highlight w:val="darkCyan"/>
        </w:rPr>
        <w:t xml:space="preserve">rioritize profitability, allowing owners and customers to </w:t>
      </w:r>
      <w:r w:rsidR="00A65760" w:rsidRPr="00A11377">
        <w:rPr>
          <w:sz w:val="22"/>
          <w:szCs w:val="22"/>
          <w:highlight w:val="darkCyan"/>
        </w:rPr>
        <w:t>decide how to use their own money to support the social causes they value.</w:t>
      </w:r>
      <w:r w:rsidR="00A65760" w:rsidRPr="00A11377">
        <w:rPr>
          <w:sz w:val="22"/>
          <w:szCs w:val="22"/>
        </w:rPr>
        <w:t xml:space="preserve"> </w:t>
      </w:r>
      <w:r w:rsidR="00A11377" w:rsidRPr="004A606A">
        <w:rPr>
          <w:sz w:val="22"/>
          <w:szCs w:val="22"/>
          <w:highlight w:val="magenta"/>
        </w:rPr>
        <w:t xml:space="preserve">Looking at the current financial situation at The Great </w:t>
      </w:r>
      <w:proofErr w:type="spellStart"/>
      <w:r w:rsidR="00A11377" w:rsidRPr="004A606A">
        <w:rPr>
          <w:sz w:val="22"/>
          <w:szCs w:val="22"/>
          <w:highlight w:val="magenta"/>
        </w:rPr>
        <w:t>Gatsbean</w:t>
      </w:r>
      <w:proofErr w:type="spellEnd"/>
      <w:r w:rsidR="00A11377" w:rsidRPr="004A606A">
        <w:rPr>
          <w:sz w:val="22"/>
          <w:szCs w:val="22"/>
          <w:highlight w:val="magenta"/>
        </w:rPr>
        <w:t>, economic pressures outside of our control have led to a decrease in profits. The shareholder model suggests that we should reduce expenses to increase profits. In our case, this would mean letting the assistant manager go and replacing them with one or more part-time employees. Reducing hours and eliminating full-time benefits would increase our profits, allowing us to retain more earnings for ourselves while also passing savings on to our customers.</w:t>
      </w:r>
    </w:p>
    <w:p w14:paraId="1510843E" w14:textId="0F2A2A17" w:rsidR="009726FA" w:rsidRDefault="00AD65C3" w:rsidP="00EB02A9">
      <w:pPr>
        <w:pStyle w:val="BodyText"/>
        <w:spacing w:after="0" w:line="360" w:lineRule="auto"/>
        <w:rPr>
          <w:sz w:val="20"/>
          <w:szCs w:val="20"/>
        </w:rPr>
      </w:pPr>
      <w:r>
        <w:rPr>
          <w:sz w:val="20"/>
          <w:szCs w:val="20"/>
        </w:rPr>
        <w:tab/>
      </w:r>
      <w:r w:rsidR="00CA49B0" w:rsidRPr="00FF6E62">
        <w:rPr>
          <w:sz w:val="20"/>
          <w:szCs w:val="20"/>
          <w:highlight w:val="red"/>
        </w:rPr>
        <w:t>Another view is</w:t>
      </w:r>
      <w:r w:rsidR="00027E19" w:rsidRPr="00FF6E62">
        <w:rPr>
          <w:sz w:val="20"/>
          <w:szCs w:val="20"/>
          <w:highlight w:val="red"/>
        </w:rPr>
        <w:t xml:space="preserve"> that of </w:t>
      </w:r>
      <w:r w:rsidR="00027E19" w:rsidRPr="00FF6E62">
        <w:rPr>
          <w:b/>
          <w:bCs/>
          <w:sz w:val="20"/>
          <w:szCs w:val="20"/>
          <w:highlight w:val="red"/>
        </w:rPr>
        <w:t>economic responsibility</w:t>
      </w:r>
      <w:r w:rsidR="00027E19" w:rsidRPr="00FF6E62">
        <w:rPr>
          <w:sz w:val="20"/>
          <w:szCs w:val="20"/>
          <w:highlight w:val="red"/>
        </w:rPr>
        <w:t xml:space="preserve">, a </w:t>
      </w:r>
      <w:r w:rsidR="00667B1C" w:rsidRPr="00FF6E62">
        <w:rPr>
          <w:sz w:val="20"/>
          <w:szCs w:val="20"/>
          <w:highlight w:val="red"/>
        </w:rPr>
        <w:t>business</w:t>
      </w:r>
      <w:r w:rsidR="00667B1C">
        <w:rPr>
          <w:sz w:val="20"/>
          <w:szCs w:val="20"/>
          <w:highlight w:val="red"/>
        </w:rPr>
        <w:t>’s</w:t>
      </w:r>
      <w:r w:rsidR="00027E19" w:rsidRPr="00FF6E62">
        <w:rPr>
          <w:sz w:val="20"/>
          <w:szCs w:val="20"/>
          <w:highlight w:val="red"/>
        </w:rPr>
        <w:t xml:space="preserve"> social responsibility </w:t>
      </w:r>
      <w:r w:rsidR="00FF6E62" w:rsidRPr="00FF6E62">
        <w:rPr>
          <w:sz w:val="20"/>
          <w:szCs w:val="20"/>
          <w:highlight w:val="red"/>
        </w:rPr>
        <w:t>to provide a good or service of value to make a profit.</w:t>
      </w:r>
      <w:r w:rsidR="00FF6E62">
        <w:rPr>
          <w:sz w:val="20"/>
          <w:szCs w:val="20"/>
        </w:rPr>
        <w:t xml:space="preserve"> </w:t>
      </w:r>
      <w:r w:rsidR="00667B1C" w:rsidRPr="00667B1C">
        <w:rPr>
          <w:sz w:val="20"/>
          <w:szCs w:val="20"/>
          <w:highlight w:val="yellow"/>
        </w:rPr>
        <w:t>(Williams, 20</w:t>
      </w:r>
      <w:r w:rsidR="00A97360">
        <w:rPr>
          <w:sz w:val="20"/>
          <w:szCs w:val="20"/>
          <w:highlight w:val="yellow"/>
        </w:rPr>
        <w:t>21</w:t>
      </w:r>
      <w:r w:rsidR="00667B1C" w:rsidRPr="00667B1C">
        <w:rPr>
          <w:sz w:val="20"/>
          <w:szCs w:val="20"/>
          <w:highlight w:val="yellow"/>
        </w:rPr>
        <w:t>, sec. 4-6).</w:t>
      </w:r>
      <w:r w:rsidR="00667B1C">
        <w:rPr>
          <w:sz w:val="20"/>
          <w:szCs w:val="20"/>
        </w:rPr>
        <w:t xml:space="preserve"> </w:t>
      </w:r>
      <w:r w:rsidR="00E11EA3">
        <w:rPr>
          <w:sz w:val="20"/>
          <w:szCs w:val="20"/>
        </w:rPr>
        <w:t xml:space="preserve"> </w:t>
      </w:r>
      <w:r w:rsidR="00D56DE3" w:rsidRPr="00D56DE3">
        <w:rPr>
          <w:sz w:val="20"/>
          <w:szCs w:val="20"/>
          <w:highlight w:val="darkCyan"/>
        </w:rPr>
        <w:t>This is often viewed as a business’s most basic responsibility: to generate revenue while providing something of value to society.</w:t>
      </w:r>
      <w:r w:rsidR="00D56DE3">
        <w:rPr>
          <w:sz w:val="20"/>
          <w:szCs w:val="20"/>
        </w:rPr>
        <w:t xml:space="preserve"> </w:t>
      </w:r>
      <w:r w:rsidR="003F59D3" w:rsidRPr="00EB02A9">
        <w:rPr>
          <w:sz w:val="20"/>
          <w:szCs w:val="20"/>
          <w:highlight w:val="magenta"/>
        </w:rPr>
        <w:t xml:space="preserve">At The Great </w:t>
      </w:r>
      <w:proofErr w:type="spellStart"/>
      <w:r w:rsidR="003F59D3" w:rsidRPr="00EB02A9">
        <w:rPr>
          <w:sz w:val="20"/>
          <w:szCs w:val="20"/>
          <w:highlight w:val="magenta"/>
        </w:rPr>
        <w:t>Gatsbean</w:t>
      </w:r>
      <w:proofErr w:type="spellEnd"/>
      <w:r w:rsidR="003F59D3" w:rsidRPr="00EB02A9">
        <w:rPr>
          <w:sz w:val="20"/>
          <w:szCs w:val="20"/>
          <w:highlight w:val="magenta"/>
        </w:rPr>
        <w:t>, economic responsibility means focusing on maintaining profitability while continuing to provide customers with a product they value.</w:t>
      </w:r>
      <w:r w:rsidR="00441E3D" w:rsidRPr="00EB02A9">
        <w:rPr>
          <w:sz w:val="20"/>
          <w:szCs w:val="20"/>
          <w:highlight w:val="magenta"/>
        </w:rPr>
        <w:t xml:space="preserve"> By cutting employee expenses we could increase profits </w:t>
      </w:r>
      <w:r w:rsidR="00063988" w:rsidRPr="00EB02A9">
        <w:rPr>
          <w:sz w:val="20"/>
          <w:szCs w:val="20"/>
          <w:highlight w:val="magenta"/>
        </w:rPr>
        <w:t>while continuing to provide customers with the coffee and service they value.</w:t>
      </w:r>
      <w:r w:rsidR="00EB02A9" w:rsidRPr="00EB02A9">
        <w:rPr>
          <w:b/>
          <w:bCs/>
          <w:sz w:val="20"/>
          <w:szCs w:val="20"/>
          <w:highlight w:val="magenta"/>
        </w:rPr>
        <w:t xml:space="preserve"> </w:t>
      </w:r>
      <w:r w:rsidR="00EB02A9" w:rsidRPr="00EB02A9">
        <w:rPr>
          <w:sz w:val="20"/>
          <w:szCs w:val="20"/>
          <w:highlight w:val="magenta"/>
        </w:rPr>
        <w:t>The goal is to make financially responsible decisions that allow the business to continue providing value to customers while also protecting the interests of its owners.</w:t>
      </w:r>
    </w:p>
    <w:p w14:paraId="3C950080" w14:textId="275E2C5E" w:rsidR="006F317A" w:rsidRPr="00680A6F" w:rsidRDefault="2AF3255D" w:rsidP="00EB02A9">
      <w:pPr>
        <w:pStyle w:val="BodyText"/>
        <w:spacing w:after="0" w:line="360" w:lineRule="auto"/>
      </w:pPr>
      <w:hyperlink r:id="rId8">
        <w:r w:rsidRPr="0184F433">
          <w:rPr>
            <w:rStyle w:val="Hyperlink"/>
            <w:b/>
            <w:bCs/>
            <w:sz w:val="20"/>
            <w:szCs w:val="20"/>
          </w:rPr>
          <w:t>https://www.apa.org/pubs/reports/work-in-america/2023-workplace-health-well-being</w:t>
        </w:r>
      </w:hyperlink>
    </w:p>
    <w:p w14:paraId="06FE4A76" w14:textId="1A138939" w:rsidR="004A6ADC" w:rsidRPr="00680A6F" w:rsidRDefault="0009068E" w:rsidP="00EB02A9">
      <w:pPr>
        <w:pStyle w:val="BodyText"/>
        <w:spacing w:after="0" w:line="360" w:lineRule="auto"/>
        <w:rPr>
          <w:b/>
          <w:sz w:val="20"/>
          <w:szCs w:val="20"/>
          <w:u w:val="single"/>
        </w:rPr>
      </w:pPr>
      <w:r w:rsidRPr="00680A6F">
        <w:rPr>
          <w:b/>
          <w:sz w:val="20"/>
          <w:szCs w:val="20"/>
          <w:u w:val="single"/>
        </w:rPr>
        <w:t>Employee Concerns</w:t>
      </w:r>
    </w:p>
    <w:p w14:paraId="7B9F0320" w14:textId="47A78450" w:rsidR="00372B1C" w:rsidRPr="008C6021" w:rsidRDefault="006C3107" w:rsidP="00603510">
      <w:pPr>
        <w:pStyle w:val="BodyText"/>
        <w:spacing w:after="0" w:line="360" w:lineRule="auto"/>
        <w:rPr>
          <w:sz w:val="20"/>
          <w:szCs w:val="20"/>
        </w:rPr>
      </w:pPr>
      <w:r>
        <w:rPr>
          <w:i/>
          <w:iCs/>
          <w:sz w:val="20"/>
          <w:szCs w:val="20"/>
        </w:rPr>
        <w:t xml:space="preserve">The </w:t>
      </w:r>
      <w:r w:rsidR="00B12FE5">
        <w:rPr>
          <w:i/>
          <w:iCs/>
          <w:sz w:val="20"/>
          <w:szCs w:val="20"/>
        </w:rPr>
        <w:t xml:space="preserve">managers and employees are mainly concerned that </w:t>
      </w:r>
      <w:r w:rsidR="00A52CCA">
        <w:rPr>
          <w:i/>
          <w:iCs/>
          <w:sz w:val="20"/>
          <w:szCs w:val="20"/>
        </w:rPr>
        <w:t xml:space="preserve">reducing the full-time staff will increase their workload, job security, and </w:t>
      </w:r>
      <w:r w:rsidR="00597341">
        <w:rPr>
          <w:i/>
          <w:iCs/>
          <w:sz w:val="20"/>
          <w:szCs w:val="20"/>
        </w:rPr>
        <w:t xml:space="preserve">negatively affect their ability to maintain the level of customer service expected at The Great </w:t>
      </w:r>
      <w:proofErr w:type="spellStart"/>
      <w:r w:rsidR="00597341">
        <w:rPr>
          <w:i/>
          <w:iCs/>
          <w:sz w:val="20"/>
          <w:szCs w:val="20"/>
        </w:rPr>
        <w:t>Gatsbean</w:t>
      </w:r>
      <w:proofErr w:type="spellEnd"/>
      <w:r w:rsidR="00597341">
        <w:rPr>
          <w:i/>
          <w:iCs/>
          <w:sz w:val="20"/>
          <w:szCs w:val="20"/>
        </w:rPr>
        <w:t xml:space="preserve">. </w:t>
      </w:r>
      <w:r w:rsidR="008C6021" w:rsidRPr="00690B41">
        <w:rPr>
          <w:sz w:val="20"/>
          <w:szCs w:val="20"/>
          <w:highlight w:val="red"/>
        </w:rPr>
        <w:t xml:space="preserve">The stakeholder </w:t>
      </w:r>
      <w:r w:rsidR="008C6021" w:rsidRPr="00690B41">
        <w:rPr>
          <w:color w:val="000000" w:themeColor="text1"/>
          <w:sz w:val="20"/>
          <w:szCs w:val="20"/>
          <w:highlight w:val="red"/>
        </w:rPr>
        <w:t xml:space="preserve">model </w:t>
      </w:r>
      <w:r w:rsidR="00EA7344" w:rsidRPr="00690B41">
        <w:rPr>
          <w:color w:val="000000" w:themeColor="text1"/>
          <w:sz w:val="20"/>
          <w:szCs w:val="20"/>
          <w:highlight w:val="red"/>
        </w:rPr>
        <w:t xml:space="preserve">is </w:t>
      </w:r>
      <w:r w:rsidR="00786397" w:rsidRPr="27157195">
        <w:rPr>
          <w:color w:val="000000" w:themeColor="text1"/>
          <w:sz w:val="20"/>
          <w:szCs w:val="20"/>
          <w:highlight w:val="red"/>
        </w:rPr>
        <w:t xml:space="preserve">a theory </w:t>
      </w:r>
      <w:r w:rsidR="00A75C12" w:rsidRPr="27157195">
        <w:rPr>
          <w:color w:val="000000" w:themeColor="text1"/>
          <w:sz w:val="20"/>
          <w:szCs w:val="20"/>
          <w:highlight w:val="red"/>
        </w:rPr>
        <w:t>stating</w:t>
      </w:r>
      <w:r w:rsidR="00786397" w:rsidRPr="27157195">
        <w:rPr>
          <w:color w:val="000000" w:themeColor="text1"/>
          <w:sz w:val="20"/>
          <w:szCs w:val="20"/>
          <w:highlight w:val="red"/>
        </w:rPr>
        <w:t xml:space="preserve"> that management’s most important responsibility, long-term survival, is achieved by </w:t>
      </w:r>
      <w:r w:rsidR="00A75C12" w:rsidRPr="27157195">
        <w:rPr>
          <w:color w:val="000000" w:themeColor="text1"/>
          <w:sz w:val="20"/>
          <w:szCs w:val="20"/>
          <w:highlight w:val="red"/>
        </w:rPr>
        <w:t>adhering to</w:t>
      </w:r>
      <w:r w:rsidR="00786397" w:rsidRPr="27157195">
        <w:rPr>
          <w:color w:val="000000" w:themeColor="text1"/>
          <w:sz w:val="20"/>
          <w:szCs w:val="20"/>
          <w:highlight w:val="red"/>
        </w:rPr>
        <w:t xml:space="preserve"> the interests of stakeholders</w:t>
      </w:r>
      <w:r w:rsidR="00A75C12" w:rsidRPr="27157195">
        <w:rPr>
          <w:color w:val="000000" w:themeColor="text1"/>
          <w:sz w:val="20"/>
          <w:szCs w:val="20"/>
        </w:rPr>
        <w:t xml:space="preserve"> </w:t>
      </w:r>
      <w:r w:rsidR="003449B7">
        <w:rPr>
          <w:sz w:val="20"/>
          <w:szCs w:val="20"/>
        </w:rPr>
        <w:t>(</w:t>
      </w:r>
      <w:r w:rsidR="003449B7" w:rsidRPr="00667B1C">
        <w:rPr>
          <w:sz w:val="20"/>
          <w:szCs w:val="20"/>
          <w:highlight w:val="yellow"/>
        </w:rPr>
        <w:t xml:space="preserve">Williams, </w:t>
      </w:r>
      <w:r w:rsidR="003449B7" w:rsidRPr="00E909D5">
        <w:rPr>
          <w:sz w:val="20"/>
          <w:szCs w:val="20"/>
          <w:highlight w:val="yellow"/>
        </w:rPr>
        <w:t>2021, sec.</w:t>
      </w:r>
      <w:r w:rsidR="00E909D5" w:rsidRPr="00E909D5">
        <w:rPr>
          <w:sz w:val="20"/>
          <w:szCs w:val="20"/>
          <w:highlight w:val="yellow"/>
        </w:rPr>
        <w:t>4-5)</w:t>
      </w:r>
      <w:r w:rsidR="00DD2144">
        <w:rPr>
          <w:sz w:val="20"/>
          <w:szCs w:val="20"/>
        </w:rPr>
        <w:t xml:space="preserve">. </w:t>
      </w:r>
      <w:r w:rsidR="00736AB2" w:rsidRPr="00AF4028">
        <w:rPr>
          <w:sz w:val="20"/>
          <w:szCs w:val="20"/>
          <w:highlight w:val="darkCyan"/>
        </w:rPr>
        <w:t>This means that any decisions a company makes</w:t>
      </w:r>
      <w:r w:rsidR="00C462DC" w:rsidRPr="00AF4028">
        <w:rPr>
          <w:sz w:val="20"/>
          <w:szCs w:val="20"/>
          <w:highlight w:val="darkCyan"/>
        </w:rPr>
        <w:t xml:space="preserve"> </w:t>
      </w:r>
      <w:r w:rsidR="00427E9F" w:rsidRPr="00AF4028">
        <w:rPr>
          <w:sz w:val="20"/>
          <w:szCs w:val="20"/>
          <w:highlight w:val="darkCyan"/>
        </w:rPr>
        <w:t xml:space="preserve">should keep the </w:t>
      </w:r>
      <w:r w:rsidR="00B21EA8" w:rsidRPr="00AF4028">
        <w:rPr>
          <w:sz w:val="20"/>
          <w:szCs w:val="20"/>
          <w:highlight w:val="darkCyan"/>
        </w:rPr>
        <w:t>stakeholder’s</w:t>
      </w:r>
      <w:r w:rsidR="00427E9F" w:rsidRPr="00AF4028">
        <w:rPr>
          <w:sz w:val="20"/>
          <w:szCs w:val="20"/>
          <w:highlight w:val="darkCyan"/>
        </w:rPr>
        <w:t xml:space="preserve"> best interest in mind </w:t>
      </w:r>
      <w:r w:rsidR="00AF4028" w:rsidRPr="00AF4028">
        <w:rPr>
          <w:sz w:val="20"/>
          <w:szCs w:val="20"/>
          <w:highlight w:val="darkCyan"/>
        </w:rPr>
        <w:t>as well as the shareholders</w:t>
      </w:r>
      <w:r w:rsidR="00AF4028" w:rsidRPr="00AC17BB">
        <w:rPr>
          <w:sz w:val="20"/>
          <w:szCs w:val="20"/>
          <w:highlight w:val="magenta"/>
        </w:rPr>
        <w:t xml:space="preserve">. </w:t>
      </w:r>
      <w:r w:rsidR="001A595A" w:rsidRPr="00AC17BB">
        <w:rPr>
          <w:sz w:val="20"/>
          <w:szCs w:val="20"/>
          <w:highlight w:val="magenta"/>
        </w:rPr>
        <w:t xml:space="preserve">Letting </w:t>
      </w:r>
      <w:r w:rsidR="001A595A" w:rsidRPr="00AC17BB">
        <w:rPr>
          <w:sz w:val="20"/>
          <w:szCs w:val="20"/>
          <w:highlight w:val="magenta"/>
        </w:rPr>
        <w:lastRenderedPageBreak/>
        <w:t xml:space="preserve">go of full-time staff </w:t>
      </w:r>
      <w:r w:rsidR="001A595A" w:rsidRPr="0F5A7C91">
        <w:rPr>
          <w:sz w:val="20"/>
          <w:szCs w:val="20"/>
          <w:highlight w:val="magenta"/>
        </w:rPr>
        <w:t>would</w:t>
      </w:r>
      <w:r w:rsidR="16D637C1" w:rsidRPr="0F5A7C91">
        <w:rPr>
          <w:sz w:val="20"/>
          <w:szCs w:val="20"/>
          <w:highlight w:val="magenta"/>
        </w:rPr>
        <w:t xml:space="preserve"> not</w:t>
      </w:r>
      <w:r w:rsidR="003937D1" w:rsidRPr="00AC17BB">
        <w:rPr>
          <w:sz w:val="20"/>
          <w:szCs w:val="20"/>
          <w:highlight w:val="magenta"/>
        </w:rPr>
        <w:t xml:space="preserve"> be in the best interest of our most important stakeholders, our employees. </w:t>
      </w:r>
      <w:r w:rsidR="002B0897" w:rsidRPr="00AC17BB">
        <w:rPr>
          <w:sz w:val="20"/>
          <w:szCs w:val="20"/>
          <w:highlight w:val="magenta"/>
        </w:rPr>
        <w:t xml:space="preserve">Allowing part-time staff to </w:t>
      </w:r>
      <w:r w:rsidR="00DF7A90" w:rsidRPr="00AC17BB">
        <w:rPr>
          <w:sz w:val="20"/>
          <w:szCs w:val="20"/>
          <w:highlight w:val="magenta"/>
        </w:rPr>
        <w:t xml:space="preserve">take over more responsibilities than they are used to </w:t>
      </w:r>
      <w:r w:rsidR="00AC17BB" w:rsidRPr="00AC17BB">
        <w:rPr>
          <w:sz w:val="20"/>
          <w:szCs w:val="20"/>
          <w:highlight w:val="magenta"/>
        </w:rPr>
        <w:t>will likely create a harmful working environment in the long run due to stress</w:t>
      </w:r>
      <w:r w:rsidR="00AC17BB" w:rsidRPr="002704F1">
        <w:rPr>
          <w:sz w:val="20"/>
          <w:szCs w:val="20"/>
          <w:highlight w:val="magenta"/>
        </w:rPr>
        <w:t>.</w:t>
      </w:r>
      <w:r w:rsidR="004974E7" w:rsidRPr="002704F1">
        <w:rPr>
          <w:sz w:val="20"/>
          <w:szCs w:val="20"/>
          <w:highlight w:val="magenta"/>
        </w:rPr>
        <w:t xml:space="preserve"> </w:t>
      </w:r>
      <w:r w:rsidR="004640BB" w:rsidRPr="002704F1">
        <w:rPr>
          <w:sz w:val="20"/>
          <w:szCs w:val="20"/>
          <w:highlight w:val="magenta"/>
        </w:rPr>
        <w:t xml:space="preserve">If we were to let go of some staff, </w:t>
      </w:r>
      <w:r w:rsidR="002704F1" w:rsidRPr="002704F1">
        <w:rPr>
          <w:sz w:val="20"/>
          <w:szCs w:val="20"/>
          <w:highlight w:val="magenta"/>
        </w:rPr>
        <w:t>that decision would create uncertainty among existing staff and where their employment status stands.</w:t>
      </w:r>
      <w:r w:rsidR="002704F1">
        <w:rPr>
          <w:sz w:val="20"/>
          <w:szCs w:val="20"/>
        </w:rPr>
        <w:t xml:space="preserve"> </w:t>
      </w:r>
      <w:r w:rsidR="00DD1037">
        <w:rPr>
          <w:sz w:val="20"/>
          <w:szCs w:val="20"/>
        </w:rPr>
        <w:t>R</w:t>
      </w:r>
      <w:r w:rsidR="00C62149">
        <w:rPr>
          <w:sz w:val="20"/>
          <w:szCs w:val="20"/>
        </w:rPr>
        <w:t xml:space="preserve">emaining employees may face feelings of </w:t>
      </w:r>
      <w:r w:rsidR="009C5490">
        <w:rPr>
          <w:sz w:val="20"/>
          <w:szCs w:val="20"/>
        </w:rPr>
        <w:t>uncertainty,</w:t>
      </w:r>
      <w:r w:rsidR="006B3819">
        <w:rPr>
          <w:sz w:val="20"/>
          <w:szCs w:val="20"/>
        </w:rPr>
        <w:t xml:space="preserve"> and their performance may suffer as a result. </w:t>
      </w:r>
      <w:r w:rsidR="002D28DB">
        <w:rPr>
          <w:sz w:val="20"/>
          <w:szCs w:val="20"/>
        </w:rPr>
        <w:t xml:space="preserve">According to </w:t>
      </w:r>
      <w:r w:rsidR="00885ED5" w:rsidRPr="00CD1DB9">
        <w:rPr>
          <w:sz w:val="20"/>
          <w:szCs w:val="20"/>
          <w:highlight w:val="yellow"/>
        </w:rPr>
        <w:t xml:space="preserve">Duffy (2023) </w:t>
      </w:r>
      <w:r w:rsidR="002D28DB">
        <w:rPr>
          <w:sz w:val="20"/>
          <w:szCs w:val="20"/>
          <w:highlight w:val="red"/>
        </w:rPr>
        <w:t xml:space="preserve">, </w:t>
      </w:r>
      <w:r w:rsidR="009C334B" w:rsidRPr="00CD1DB9">
        <w:rPr>
          <w:sz w:val="20"/>
          <w:szCs w:val="20"/>
          <w:highlight w:val="red"/>
        </w:rPr>
        <w:t>letting employees go disrupts the internal social network within an organization</w:t>
      </w:r>
      <w:r w:rsidR="002609D6" w:rsidRPr="00CD1DB9">
        <w:rPr>
          <w:sz w:val="20"/>
          <w:szCs w:val="20"/>
          <w:highlight w:val="red"/>
        </w:rPr>
        <w:t xml:space="preserve">, where employees can exchange information, ask and offer advice, and </w:t>
      </w:r>
      <w:r w:rsidR="009C5490" w:rsidRPr="00CD1DB9">
        <w:rPr>
          <w:sz w:val="20"/>
          <w:szCs w:val="20"/>
          <w:highlight w:val="red"/>
        </w:rPr>
        <w:t>share resources.</w:t>
      </w:r>
      <w:r w:rsidR="00DF2730">
        <w:rPr>
          <w:sz w:val="20"/>
          <w:szCs w:val="20"/>
        </w:rPr>
        <w:t xml:space="preserve"> </w:t>
      </w:r>
      <w:r w:rsidR="00CD5EDB" w:rsidRPr="0098375B">
        <w:rPr>
          <w:sz w:val="20"/>
          <w:szCs w:val="20"/>
          <w:highlight w:val="darkCyan"/>
        </w:rPr>
        <w:t xml:space="preserve">This means that when an organization faces disruption, it will throw an entire team </w:t>
      </w:r>
      <w:r w:rsidR="0098375B" w:rsidRPr="0098375B">
        <w:rPr>
          <w:sz w:val="20"/>
          <w:szCs w:val="20"/>
          <w:highlight w:val="darkCyan"/>
        </w:rPr>
        <w:t>off</w:t>
      </w:r>
      <w:r w:rsidR="00CD5EDB" w:rsidRPr="0098375B">
        <w:rPr>
          <w:sz w:val="20"/>
          <w:szCs w:val="20"/>
          <w:highlight w:val="darkCyan"/>
        </w:rPr>
        <w:t xml:space="preserve"> their </w:t>
      </w:r>
      <w:r w:rsidR="00CD5EDB" w:rsidRPr="00B36A75">
        <w:rPr>
          <w:sz w:val="20"/>
          <w:szCs w:val="20"/>
          <w:highlight w:val="darkCyan"/>
        </w:rPr>
        <w:t>balance</w:t>
      </w:r>
      <w:r w:rsidR="00811034" w:rsidRPr="00B36A75">
        <w:rPr>
          <w:sz w:val="20"/>
          <w:szCs w:val="20"/>
          <w:highlight w:val="darkCyan"/>
        </w:rPr>
        <w:t xml:space="preserve"> giving rise to more issues</w:t>
      </w:r>
      <w:r w:rsidR="00B36A75" w:rsidRPr="00B36A75">
        <w:rPr>
          <w:sz w:val="20"/>
          <w:szCs w:val="20"/>
          <w:highlight w:val="darkCyan"/>
        </w:rPr>
        <w:t>.</w:t>
      </w:r>
      <w:r w:rsidR="00CD5EDB">
        <w:rPr>
          <w:sz w:val="20"/>
          <w:szCs w:val="20"/>
        </w:rPr>
        <w:t xml:space="preserve"> </w:t>
      </w:r>
      <w:r w:rsidR="00B36A75" w:rsidRPr="00DB29ED">
        <w:rPr>
          <w:sz w:val="20"/>
          <w:szCs w:val="20"/>
          <w:highlight w:val="magenta"/>
        </w:rPr>
        <w:t xml:space="preserve">Replacing our full-time employees with part-time employees may ultimately </w:t>
      </w:r>
      <w:r w:rsidR="00DB29ED" w:rsidRPr="00DB29ED">
        <w:rPr>
          <w:sz w:val="20"/>
          <w:szCs w:val="20"/>
          <w:highlight w:val="magenta"/>
        </w:rPr>
        <w:t>damage the inner workings of our company</w:t>
      </w:r>
      <w:r w:rsidR="00DB29ED" w:rsidRPr="00FD64BA">
        <w:rPr>
          <w:sz w:val="20"/>
          <w:szCs w:val="20"/>
          <w:highlight w:val="red"/>
        </w:rPr>
        <w:t xml:space="preserve">. </w:t>
      </w:r>
      <w:r w:rsidR="00CD23C4" w:rsidRPr="00FD64BA">
        <w:rPr>
          <w:sz w:val="20"/>
          <w:szCs w:val="20"/>
          <w:highlight w:val="red"/>
        </w:rPr>
        <w:t xml:space="preserve">Remaining employees may feel dissatisfied with their job </w:t>
      </w:r>
      <w:r w:rsidR="0024679B" w:rsidRPr="00FD64BA">
        <w:rPr>
          <w:sz w:val="20"/>
          <w:szCs w:val="20"/>
          <w:highlight w:val="red"/>
        </w:rPr>
        <w:t xml:space="preserve">as the workload of previous employees may </w:t>
      </w:r>
      <w:r w:rsidR="002B4C28" w:rsidRPr="00FD64BA">
        <w:rPr>
          <w:sz w:val="20"/>
          <w:szCs w:val="20"/>
          <w:highlight w:val="red"/>
        </w:rPr>
        <w:t>be left to their responsibility</w:t>
      </w:r>
      <w:r w:rsidR="002B4C28">
        <w:rPr>
          <w:sz w:val="20"/>
          <w:szCs w:val="20"/>
        </w:rPr>
        <w:t xml:space="preserve">. </w:t>
      </w:r>
      <w:r w:rsidR="00B021B2">
        <w:rPr>
          <w:sz w:val="20"/>
          <w:szCs w:val="20"/>
        </w:rPr>
        <w:t>According to American Psychological Association</w:t>
      </w:r>
      <w:r w:rsidR="00784D63" w:rsidRPr="00784D63">
        <w:rPr>
          <w:sz w:val="20"/>
          <w:szCs w:val="20"/>
        </w:rPr>
        <w:t xml:space="preserve"> (2023)</w:t>
      </w:r>
      <w:r w:rsidR="00B021B2" w:rsidRPr="00784D63">
        <w:rPr>
          <w:sz w:val="20"/>
          <w:szCs w:val="20"/>
        </w:rPr>
        <w:t>,</w:t>
      </w:r>
      <w:r w:rsidR="00B021B2">
        <w:rPr>
          <w:sz w:val="20"/>
          <w:szCs w:val="20"/>
        </w:rPr>
        <w:t xml:space="preserve"> </w:t>
      </w:r>
      <w:r w:rsidR="00300667">
        <w:rPr>
          <w:sz w:val="20"/>
          <w:szCs w:val="20"/>
        </w:rPr>
        <w:t xml:space="preserve">up to 77% of </w:t>
      </w:r>
      <w:r w:rsidR="007F65F3">
        <w:rPr>
          <w:sz w:val="20"/>
          <w:szCs w:val="20"/>
        </w:rPr>
        <w:t xml:space="preserve">workers report feeling </w:t>
      </w:r>
      <w:r w:rsidR="0049002A">
        <w:rPr>
          <w:sz w:val="20"/>
          <w:szCs w:val="20"/>
        </w:rPr>
        <w:t xml:space="preserve">stressed in relation to </w:t>
      </w:r>
      <w:r w:rsidR="00B41D96">
        <w:rPr>
          <w:sz w:val="20"/>
          <w:szCs w:val="20"/>
        </w:rPr>
        <w:t xml:space="preserve">their </w:t>
      </w:r>
      <w:r w:rsidR="0049002A">
        <w:rPr>
          <w:sz w:val="20"/>
          <w:szCs w:val="20"/>
        </w:rPr>
        <w:t xml:space="preserve">work. </w:t>
      </w:r>
    </w:p>
    <w:p w14:paraId="2B7839E2" w14:textId="77777777" w:rsidR="00E82E00" w:rsidRPr="008C6021" w:rsidRDefault="00E82E00" w:rsidP="00603510">
      <w:pPr>
        <w:pStyle w:val="BodyText"/>
        <w:spacing w:after="0" w:line="360" w:lineRule="auto"/>
        <w:rPr>
          <w:sz w:val="20"/>
          <w:szCs w:val="20"/>
        </w:rPr>
      </w:pPr>
    </w:p>
    <w:p w14:paraId="1E336624" w14:textId="230E74C6" w:rsidR="00372B1C" w:rsidRDefault="0621ED6B" w:rsidP="00603510">
      <w:pPr>
        <w:pStyle w:val="BodyText"/>
        <w:spacing w:after="0" w:line="360" w:lineRule="auto"/>
      </w:pPr>
      <w:r w:rsidRPr="1E941D16">
        <w:rPr>
          <w:b/>
          <w:bCs/>
          <w:i/>
          <w:iCs/>
          <w:sz w:val="20"/>
          <w:szCs w:val="20"/>
          <w:u w:val="single"/>
        </w:rPr>
        <w:t>Relevant Ethical Principles</w:t>
      </w:r>
    </w:p>
    <w:p w14:paraId="0CCD5E91" w14:textId="6FB60AA2" w:rsidR="0088712D" w:rsidRDefault="30BBE10D" w:rsidP="64533F75">
      <w:pPr>
        <w:pStyle w:val="BodyText"/>
        <w:spacing w:after="0" w:line="360" w:lineRule="auto"/>
      </w:pPr>
      <w:r w:rsidRPr="64533F75">
        <w:rPr>
          <w:sz w:val="22"/>
          <w:szCs w:val="22"/>
        </w:rPr>
        <w:t xml:space="preserve">Angel: </w:t>
      </w:r>
      <w:r w:rsidR="3F6346A9" w:rsidRPr="64533F75">
        <w:rPr>
          <w:i/>
          <w:iCs/>
          <w:sz w:val="22"/>
          <w:szCs w:val="22"/>
        </w:rPr>
        <w:t xml:space="preserve"> After some d</w:t>
      </w:r>
      <w:r w:rsidRPr="64533F75">
        <w:rPr>
          <w:i/>
          <w:iCs/>
          <w:sz w:val="22"/>
          <w:szCs w:val="22"/>
        </w:rPr>
        <w:t>eep considerations and consultations of the shareholder perspective</w:t>
      </w:r>
      <w:r w:rsidR="6025ACF9" w:rsidRPr="64533F75">
        <w:rPr>
          <w:i/>
          <w:iCs/>
          <w:sz w:val="22"/>
          <w:szCs w:val="22"/>
        </w:rPr>
        <w:t xml:space="preserve"> to release full</w:t>
      </w:r>
      <w:r w:rsidR="6033F4DA" w:rsidRPr="64533F75">
        <w:rPr>
          <w:i/>
          <w:iCs/>
          <w:sz w:val="22"/>
          <w:szCs w:val="22"/>
        </w:rPr>
        <w:t>-</w:t>
      </w:r>
      <w:r w:rsidR="6025ACF9" w:rsidRPr="64533F75">
        <w:rPr>
          <w:i/>
          <w:iCs/>
          <w:sz w:val="22"/>
          <w:szCs w:val="22"/>
        </w:rPr>
        <w:t xml:space="preserve">time </w:t>
      </w:r>
      <w:r w:rsidR="14C96498" w:rsidRPr="64533F75">
        <w:rPr>
          <w:i/>
          <w:iCs/>
          <w:sz w:val="22"/>
          <w:szCs w:val="22"/>
        </w:rPr>
        <w:t>employees</w:t>
      </w:r>
      <w:r w:rsidR="6025ACF9" w:rsidRPr="64533F75">
        <w:rPr>
          <w:i/>
          <w:iCs/>
          <w:sz w:val="22"/>
          <w:szCs w:val="22"/>
        </w:rPr>
        <w:t xml:space="preserve"> and </w:t>
      </w:r>
      <w:r w:rsidR="564752E8" w:rsidRPr="64533F75">
        <w:rPr>
          <w:i/>
          <w:iCs/>
          <w:sz w:val="22"/>
          <w:szCs w:val="22"/>
        </w:rPr>
        <w:t xml:space="preserve">rely </w:t>
      </w:r>
      <w:r w:rsidR="00AB2502" w:rsidRPr="795B1410">
        <w:rPr>
          <w:i/>
          <w:iCs/>
          <w:sz w:val="22"/>
          <w:szCs w:val="22"/>
        </w:rPr>
        <w:t>solely</w:t>
      </w:r>
      <w:r w:rsidR="564752E8" w:rsidRPr="64533F75">
        <w:rPr>
          <w:i/>
          <w:iCs/>
          <w:sz w:val="22"/>
          <w:szCs w:val="22"/>
        </w:rPr>
        <w:t xml:space="preserve"> on part</w:t>
      </w:r>
      <w:r w:rsidR="2E2D01F9" w:rsidRPr="64533F75">
        <w:rPr>
          <w:i/>
          <w:iCs/>
          <w:sz w:val="22"/>
          <w:szCs w:val="22"/>
        </w:rPr>
        <w:t>-</w:t>
      </w:r>
      <w:r w:rsidR="564752E8" w:rsidRPr="64533F75">
        <w:rPr>
          <w:i/>
          <w:iCs/>
          <w:sz w:val="22"/>
          <w:szCs w:val="22"/>
        </w:rPr>
        <w:t>time employees</w:t>
      </w:r>
      <w:r w:rsidR="31E0A8C0" w:rsidRPr="64533F75">
        <w:rPr>
          <w:i/>
          <w:iCs/>
          <w:sz w:val="22"/>
          <w:szCs w:val="22"/>
        </w:rPr>
        <w:t>,</w:t>
      </w:r>
      <w:r w:rsidR="564752E8" w:rsidRPr="64533F75">
        <w:rPr>
          <w:i/>
          <w:iCs/>
          <w:sz w:val="22"/>
          <w:szCs w:val="22"/>
        </w:rPr>
        <w:t xml:space="preserve"> </w:t>
      </w:r>
      <w:r w:rsidR="064718E5" w:rsidRPr="64533F75">
        <w:rPr>
          <w:i/>
          <w:iCs/>
          <w:sz w:val="22"/>
          <w:szCs w:val="22"/>
        </w:rPr>
        <w:t>we have considered the</w:t>
      </w:r>
      <w:r w:rsidR="564752E8" w:rsidRPr="64533F75">
        <w:rPr>
          <w:i/>
          <w:iCs/>
          <w:sz w:val="22"/>
          <w:szCs w:val="22"/>
        </w:rPr>
        <w:t xml:space="preserve"> </w:t>
      </w:r>
      <w:r w:rsidR="064718E5" w:rsidRPr="64533F75">
        <w:rPr>
          <w:i/>
          <w:iCs/>
          <w:sz w:val="22"/>
          <w:szCs w:val="22"/>
        </w:rPr>
        <w:t xml:space="preserve">relevant ethical </w:t>
      </w:r>
      <w:r w:rsidR="00AB2502" w:rsidRPr="795B1410">
        <w:rPr>
          <w:i/>
          <w:iCs/>
          <w:sz w:val="22"/>
          <w:szCs w:val="22"/>
        </w:rPr>
        <w:t>principles</w:t>
      </w:r>
      <w:r w:rsidR="064718E5" w:rsidRPr="64533F75">
        <w:rPr>
          <w:i/>
          <w:iCs/>
          <w:sz w:val="22"/>
          <w:szCs w:val="22"/>
        </w:rPr>
        <w:t xml:space="preserve"> of </w:t>
      </w:r>
      <w:r w:rsidR="29A66209" w:rsidRPr="64533F75">
        <w:rPr>
          <w:i/>
          <w:iCs/>
          <w:sz w:val="22"/>
          <w:szCs w:val="22"/>
        </w:rPr>
        <w:t>the</w:t>
      </w:r>
      <w:r w:rsidR="064718E5" w:rsidRPr="64533F75">
        <w:rPr>
          <w:i/>
          <w:iCs/>
          <w:sz w:val="22"/>
          <w:szCs w:val="22"/>
        </w:rPr>
        <w:t xml:space="preserve"> </w:t>
      </w:r>
      <w:r w:rsidR="57B65AFC" w:rsidRPr="64533F75">
        <w:rPr>
          <w:i/>
          <w:iCs/>
          <w:sz w:val="22"/>
          <w:szCs w:val="22"/>
        </w:rPr>
        <w:t>decision</w:t>
      </w:r>
      <w:r w:rsidR="064718E5" w:rsidRPr="64533F75">
        <w:rPr>
          <w:i/>
          <w:iCs/>
          <w:sz w:val="22"/>
          <w:szCs w:val="22"/>
        </w:rPr>
        <w:t xml:space="preserve"> and have </w:t>
      </w:r>
      <w:r w:rsidR="06939319" w:rsidRPr="64533F75">
        <w:rPr>
          <w:i/>
          <w:iCs/>
          <w:sz w:val="22"/>
          <w:szCs w:val="22"/>
        </w:rPr>
        <w:t xml:space="preserve">taken into consideration these key points. </w:t>
      </w:r>
      <w:r w:rsidR="06939319" w:rsidRPr="64533F75">
        <w:rPr>
          <w:sz w:val="22"/>
          <w:szCs w:val="22"/>
          <w:highlight w:val="red"/>
        </w:rPr>
        <w:t xml:space="preserve">The shareholders view </w:t>
      </w:r>
      <w:r w:rsidR="0ADE4E92" w:rsidRPr="64533F75">
        <w:rPr>
          <w:sz w:val="22"/>
          <w:szCs w:val="22"/>
          <w:highlight w:val="red"/>
        </w:rPr>
        <w:t xml:space="preserve">focuses </w:t>
      </w:r>
      <w:r w:rsidR="06939319" w:rsidRPr="64533F75">
        <w:rPr>
          <w:sz w:val="22"/>
          <w:szCs w:val="22"/>
          <w:highlight w:val="red"/>
        </w:rPr>
        <w:t xml:space="preserve">on </w:t>
      </w:r>
      <w:r w:rsidR="74F07E23" w:rsidRPr="64533F75">
        <w:rPr>
          <w:sz w:val="22"/>
          <w:szCs w:val="22"/>
          <w:highlight w:val="red"/>
        </w:rPr>
        <w:t xml:space="preserve">the principle of </w:t>
      </w:r>
      <w:r w:rsidR="74F07E23" w:rsidRPr="64533F75">
        <w:rPr>
          <w:b/>
          <w:bCs/>
          <w:sz w:val="22"/>
          <w:szCs w:val="22"/>
          <w:highlight w:val="red"/>
        </w:rPr>
        <w:t xml:space="preserve">long-term </w:t>
      </w:r>
      <w:proofErr w:type="spellStart"/>
      <w:r w:rsidR="74F07E23" w:rsidRPr="64533F75">
        <w:rPr>
          <w:b/>
          <w:bCs/>
          <w:sz w:val="22"/>
          <w:szCs w:val="22"/>
          <w:highlight w:val="red"/>
        </w:rPr>
        <w:t>self interest</w:t>
      </w:r>
      <w:proofErr w:type="spellEnd"/>
      <w:r w:rsidR="74F07E23" w:rsidRPr="64533F75">
        <w:rPr>
          <w:b/>
          <w:bCs/>
          <w:sz w:val="22"/>
          <w:szCs w:val="22"/>
          <w:highlight w:val="red"/>
        </w:rPr>
        <w:t xml:space="preserve"> </w:t>
      </w:r>
      <w:r w:rsidR="29E50F8E" w:rsidRPr="64533F75">
        <w:rPr>
          <w:b/>
          <w:bCs/>
          <w:sz w:val="22"/>
          <w:szCs w:val="22"/>
          <w:highlight w:val="yellow"/>
        </w:rPr>
        <w:t>(Williams, 2021 sec. 4-3c)</w:t>
      </w:r>
      <w:r w:rsidR="4591B069" w:rsidRPr="64533F75">
        <w:rPr>
          <w:b/>
          <w:bCs/>
          <w:sz w:val="22"/>
          <w:szCs w:val="22"/>
          <w:highlight w:val="yellow"/>
        </w:rPr>
        <w:t>.</w:t>
      </w:r>
      <w:r w:rsidR="4591B069" w:rsidRPr="64533F75">
        <w:rPr>
          <w:b/>
          <w:bCs/>
          <w:sz w:val="22"/>
          <w:szCs w:val="22"/>
        </w:rPr>
        <w:t xml:space="preserve"> </w:t>
      </w:r>
      <w:r w:rsidR="4591B069" w:rsidRPr="64533F75">
        <w:rPr>
          <w:sz w:val="22"/>
          <w:szCs w:val="22"/>
          <w:highlight w:val="darkCyan"/>
        </w:rPr>
        <w:t>This principle states how as a business owner</w:t>
      </w:r>
      <w:r w:rsidR="27972FE4" w:rsidRPr="64533F75">
        <w:rPr>
          <w:sz w:val="22"/>
          <w:szCs w:val="22"/>
          <w:highlight w:val="darkCyan"/>
        </w:rPr>
        <w:t xml:space="preserve"> </w:t>
      </w:r>
      <w:r w:rsidR="4591B069" w:rsidRPr="64533F75">
        <w:rPr>
          <w:sz w:val="22"/>
          <w:szCs w:val="22"/>
          <w:highlight w:val="darkCyan"/>
        </w:rPr>
        <w:t xml:space="preserve">/ manager you should never take action that is not in your </w:t>
      </w:r>
      <w:r w:rsidR="084F7FEA" w:rsidRPr="64533F75">
        <w:rPr>
          <w:sz w:val="22"/>
          <w:szCs w:val="22"/>
          <w:highlight w:val="darkCyan"/>
        </w:rPr>
        <w:t>company's</w:t>
      </w:r>
      <w:r w:rsidR="45742EE5" w:rsidRPr="64533F75">
        <w:rPr>
          <w:sz w:val="22"/>
          <w:szCs w:val="22"/>
          <w:highlight w:val="darkCyan"/>
        </w:rPr>
        <w:t xml:space="preserve"> best long-term interest.</w:t>
      </w:r>
      <w:r w:rsidR="6037A5B3" w:rsidRPr="64533F75">
        <w:rPr>
          <w:i/>
          <w:iCs/>
          <w:sz w:val="22"/>
          <w:szCs w:val="22"/>
        </w:rPr>
        <w:t xml:space="preserve">  </w:t>
      </w:r>
      <w:r w:rsidR="09481166" w:rsidRPr="64533F75">
        <w:rPr>
          <w:sz w:val="22"/>
          <w:szCs w:val="22"/>
          <w:highlight w:val="magenta"/>
        </w:rPr>
        <w:t xml:space="preserve">This ethical principle shows us </w:t>
      </w:r>
      <w:r w:rsidR="16B048B6" w:rsidRPr="64533F75">
        <w:rPr>
          <w:sz w:val="22"/>
          <w:szCs w:val="22"/>
          <w:highlight w:val="magenta"/>
        </w:rPr>
        <w:t>by cutting our current full-time staff to rely on part-time employment, we can incr</w:t>
      </w:r>
      <w:r w:rsidR="09FBF378" w:rsidRPr="64533F75">
        <w:rPr>
          <w:sz w:val="22"/>
          <w:szCs w:val="22"/>
          <w:highlight w:val="magenta"/>
        </w:rPr>
        <w:t xml:space="preserve">ease </w:t>
      </w:r>
      <w:r w:rsidR="3E8EC972" w:rsidRPr="64533F75">
        <w:rPr>
          <w:sz w:val="22"/>
          <w:szCs w:val="22"/>
          <w:highlight w:val="magenta"/>
        </w:rPr>
        <w:t>profits by</w:t>
      </w:r>
      <w:r w:rsidR="09FBF378" w:rsidRPr="64533F75">
        <w:rPr>
          <w:sz w:val="22"/>
          <w:szCs w:val="22"/>
          <w:highlight w:val="magenta"/>
        </w:rPr>
        <w:t xml:space="preserve"> not </w:t>
      </w:r>
      <w:r w:rsidR="12D46C5D" w:rsidRPr="64533F75">
        <w:rPr>
          <w:sz w:val="22"/>
          <w:szCs w:val="22"/>
          <w:highlight w:val="magenta"/>
        </w:rPr>
        <w:t>having to pay full-time wages</w:t>
      </w:r>
      <w:r w:rsidR="3F98672E" w:rsidRPr="64533F75">
        <w:rPr>
          <w:sz w:val="22"/>
          <w:szCs w:val="22"/>
          <w:highlight w:val="magenta"/>
        </w:rPr>
        <w:t xml:space="preserve">. However, this may result in </w:t>
      </w:r>
      <w:r w:rsidR="11A237D9" w:rsidRPr="64533F75">
        <w:rPr>
          <w:sz w:val="22"/>
          <w:szCs w:val="22"/>
          <w:highlight w:val="magenta"/>
        </w:rPr>
        <w:t xml:space="preserve">poor service, quality, and over time can </w:t>
      </w:r>
      <w:r w:rsidR="7A6D2172" w:rsidRPr="64533F75">
        <w:rPr>
          <w:sz w:val="22"/>
          <w:szCs w:val="22"/>
          <w:highlight w:val="magenta"/>
        </w:rPr>
        <w:t xml:space="preserve">destroy our business reputation </w:t>
      </w:r>
      <w:r w:rsidR="60125A56" w:rsidRPr="64533F75">
        <w:rPr>
          <w:sz w:val="22"/>
          <w:szCs w:val="22"/>
          <w:highlight w:val="magenta"/>
        </w:rPr>
        <w:t>and standing as a high-quality establishment.</w:t>
      </w:r>
      <w:r w:rsidR="60125A56" w:rsidRPr="64533F75">
        <w:rPr>
          <w:sz w:val="22"/>
          <w:szCs w:val="22"/>
        </w:rPr>
        <w:t xml:space="preserve"> </w:t>
      </w:r>
      <w:r w:rsidR="3337743D" w:rsidRPr="64533F75">
        <w:rPr>
          <w:sz w:val="22"/>
          <w:szCs w:val="22"/>
          <w:highlight w:val="red"/>
        </w:rPr>
        <w:t>We also have taken into consideration the ethical principle of</w:t>
      </w:r>
      <w:r w:rsidR="3A6A92B2" w:rsidRPr="64533F75">
        <w:rPr>
          <w:sz w:val="22"/>
          <w:szCs w:val="22"/>
          <w:highlight w:val="red"/>
        </w:rPr>
        <w:t xml:space="preserve"> the</w:t>
      </w:r>
      <w:r w:rsidR="3337743D" w:rsidRPr="64533F75">
        <w:rPr>
          <w:sz w:val="22"/>
          <w:szCs w:val="22"/>
          <w:highlight w:val="red"/>
        </w:rPr>
        <w:t xml:space="preserve"> </w:t>
      </w:r>
      <w:r w:rsidR="3337743D" w:rsidRPr="124980E0">
        <w:rPr>
          <w:sz w:val="22"/>
          <w:szCs w:val="22"/>
          <w:highlight w:val="red"/>
        </w:rPr>
        <w:t>principle of distributive justice</w:t>
      </w:r>
      <w:r w:rsidR="3337743D" w:rsidRPr="64533F75">
        <w:rPr>
          <w:sz w:val="22"/>
          <w:szCs w:val="22"/>
          <w:highlight w:val="yellow"/>
        </w:rPr>
        <w:t xml:space="preserve"> </w:t>
      </w:r>
      <w:r w:rsidR="388AE340" w:rsidRPr="64533F75">
        <w:rPr>
          <w:sz w:val="22"/>
          <w:szCs w:val="22"/>
          <w:highlight w:val="yellow"/>
        </w:rPr>
        <w:t>(</w:t>
      </w:r>
      <w:r w:rsidR="388AE340" w:rsidRPr="795B1410">
        <w:rPr>
          <w:b/>
          <w:sz w:val="22"/>
          <w:szCs w:val="22"/>
          <w:highlight w:val="yellow"/>
        </w:rPr>
        <w:t>Williams,2021 sec.4-3c</w:t>
      </w:r>
      <w:r w:rsidR="388AE340" w:rsidRPr="576CCBF7">
        <w:rPr>
          <w:sz w:val="22"/>
          <w:szCs w:val="22"/>
          <w:highlight w:val="yellow"/>
        </w:rPr>
        <w:t>)</w:t>
      </w:r>
      <w:r w:rsidR="30AFE160" w:rsidRPr="576CCBF7">
        <w:rPr>
          <w:sz w:val="22"/>
          <w:szCs w:val="22"/>
          <w:highlight w:val="yellow"/>
        </w:rPr>
        <w:t>.</w:t>
      </w:r>
      <w:r w:rsidR="388AE340" w:rsidRPr="64533F75">
        <w:rPr>
          <w:sz w:val="22"/>
          <w:szCs w:val="22"/>
        </w:rPr>
        <w:t xml:space="preserve"> </w:t>
      </w:r>
      <w:r w:rsidR="3C01A368" w:rsidRPr="64533F75">
        <w:rPr>
          <w:sz w:val="22"/>
          <w:szCs w:val="22"/>
          <w:highlight w:val="darkCyan"/>
        </w:rPr>
        <w:t>This principle</w:t>
      </w:r>
      <w:r w:rsidR="3337743D" w:rsidRPr="64533F75">
        <w:rPr>
          <w:sz w:val="22"/>
          <w:szCs w:val="22"/>
          <w:highlight w:val="darkCyan"/>
        </w:rPr>
        <w:t xml:space="preserve"> </w:t>
      </w:r>
      <w:r w:rsidR="4CE4B70F" w:rsidRPr="64533F75">
        <w:rPr>
          <w:sz w:val="22"/>
          <w:szCs w:val="22"/>
          <w:highlight w:val="darkCyan"/>
        </w:rPr>
        <w:t>states</w:t>
      </w:r>
      <w:r w:rsidR="3C01A368" w:rsidRPr="64533F75">
        <w:rPr>
          <w:sz w:val="22"/>
          <w:szCs w:val="22"/>
          <w:highlight w:val="darkCyan"/>
        </w:rPr>
        <w:t xml:space="preserve"> that</w:t>
      </w:r>
      <w:r w:rsidR="4CE4B70F" w:rsidRPr="64533F75">
        <w:rPr>
          <w:sz w:val="22"/>
          <w:szCs w:val="22"/>
          <w:highlight w:val="darkCyan"/>
        </w:rPr>
        <w:t xml:space="preserve"> as a business you should never take any action that harms the </w:t>
      </w:r>
      <w:r w:rsidR="6A3B2458" w:rsidRPr="64533F75">
        <w:rPr>
          <w:sz w:val="22"/>
          <w:szCs w:val="22"/>
          <w:highlight w:val="darkCyan"/>
        </w:rPr>
        <w:t>less fortunate amongst us in any</w:t>
      </w:r>
      <w:r w:rsidR="2C4BC552" w:rsidRPr="64533F75">
        <w:rPr>
          <w:sz w:val="22"/>
          <w:szCs w:val="22"/>
          <w:highlight w:val="darkCyan"/>
        </w:rPr>
        <w:t xml:space="preserve"> </w:t>
      </w:r>
      <w:r w:rsidR="6A3B2458" w:rsidRPr="64533F75">
        <w:rPr>
          <w:sz w:val="22"/>
          <w:szCs w:val="22"/>
          <w:highlight w:val="darkCyan"/>
        </w:rPr>
        <w:t>wa</w:t>
      </w:r>
      <w:r w:rsidR="209AC240" w:rsidRPr="64533F75">
        <w:rPr>
          <w:sz w:val="22"/>
          <w:szCs w:val="22"/>
          <w:highlight w:val="darkCyan"/>
        </w:rPr>
        <w:t>y</w:t>
      </w:r>
      <w:r w:rsidR="6A3B2458" w:rsidRPr="64533F75">
        <w:rPr>
          <w:sz w:val="22"/>
          <w:szCs w:val="22"/>
          <w:highlight w:val="darkCyan"/>
        </w:rPr>
        <w:t xml:space="preserve"> such as poor, uneducated</w:t>
      </w:r>
      <w:r w:rsidR="5D2F4ADD" w:rsidRPr="64533F75">
        <w:rPr>
          <w:sz w:val="22"/>
          <w:szCs w:val="22"/>
          <w:highlight w:val="darkCyan"/>
        </w:rPr>
        <w:t>,</w:t>
      </w:r>
      <w:r w:rsidR="6A3B2458" w:rsidRPr="64533F75">
        <w:rPr>
          <w:sz w:val="22"/>
          <w:szCs w:val="22"/>
          <w:highlight w:val="darkCyan"/>
        </w:rPr>
        <w:t xml:space="preserve"> and</w:t>
      </w:r>
      <w:r w:rsidR="3337743D" w:rsidRPr="64533F75">
        <w:rPr>
          <w:b/>
          <w:bCs/>
          <w:sz w:val="22"/>
          <w:szCs w:val="22"/>
          <w:highlight w:val="darkCyan"/>
        </w:rPr>
        <w:t xml:space="preserve"> </w:t>
      </w:r>
      <w:r w:rsidR="03ACE96B" w:rsidRPr="64533F75">
        <w:rPr>
          <w:sz w:val="22"/>
          <w:szCs w:val="22"/>
          <w:highlight w:val="darkCyan"/>
        </w:rPr>
        <w:t>unemployed.</w:t>
      </w:r>
      <w:r w:rsidR="03ACE96B" w:rsidRPr="64533F75">
        <w:rPr>
          <w:sz w:val="22"/>
          <w:szCs w:val="22"/>
        </w:rPr>
        <w:t xml:space="preserve"> </w:t>
      </w:r>
      <w:r w:rsidR="1AF1CD08" w:rsidRPr="64533F75">
        <w:rPr>
          <w:sz w:val="22"/>
          <w:szCs w:val="22"/>
          <w:highlight w:val="magenta"/>
        </w:rPr>
        <w:t xml:space="preserve">In </w:t>
      </w:r>
      <w:r w:rsidR="377F4AAF" w:rsidRPr="64533F75">
        <w:rPr>
          <w:sz w:val="22"/>
          <w:szCs w:val="22"/>
          <w:highlight w:val="magenta"/>
        </w:rPr>
        <w:t>our</w:t>
      </w:r>
      <w:r w:rsidR="1AF1CD08" w:rsidRPr="64533F75">
        <w:rPr>
          <w:sz w:val="22"/>
          <w:szCs w:val="22"/>
          <w:highlight w:val="magenta"/>
        </w:rPr>
        <w:t xml:space="preserve"> situation we believe it is unfair to our full-time employees who are being let off during a time of </w:t>
      </w:r>
      <w:r w:rsidR="7DF364EA" w:rsidRPr="64533F75">
        <w:rPr>
          <w:sz w:val="22"/>
          <w:szCs w:val="22"/>
          <w:highlight w:val="magenta"/>
        </w:rPr>
        <w:t>unemployment who rely on this job as a means of living</w:t>
      </w:r>
      <w:r w:rsidR="2D3AFA5E" w:rsidRPr="64533F75">
        <w:rPr>
          <w:sz w:val="22"/>
          <w:szCs w:val="22"/>
          <w:highlight w:val="magenta"/>
        </w:rPr>
        <w:t xml:space="preserve"> and inconsiderate that the financial burden will be put onto them instead of our wealthy shareholders who </w:t>
      </w:r>
      <w:r w:rsidR="0934D726" w:rsidRPr="64533F75">
        <w:rPr>
          <w:sz w:val="22"/>
          <w:szCs w:val="22"/>
          <w:highlight w:val="magenta"/>
        </w:rPr>
        <w:t>do not see such financial struggles.</w:t>
      </w:r>
    </w:p>
    <w:p w14:paraId="0793DDED" w14:textId="3F97FCAD" w:rsidR="596FD74B" w:rsidRDefault="596FD74B" w:rsidP="795B1410">
      <w:pPr>
        <w:pStyle w:val="BodyText"/>
        <w:spacing w:after="0" w:line="360" w:lineRule="auto"/>
      </w:pPr>
      <w:proofErr w:type="spellStart"/>
      <w:r w:rsidRPr="795B1410">
        <w:rPr>
          <w:sz w:val="22"/>
          <w:szCs w:val="22"/>
          <w:highlight w:val="red"/>
        </w:rPr>
        <w:t>Howeveer</w:t>
      </w:r>
      <w:proofErr w:type="spellEnd"/>
      <w:r w:rsidRPr="795B1410">
        <w:rPr>
          <w:sz w:val="22"/>
          <w:szCs w:val="22"/>
          <w:highlight w:val="red"/>
        </w:rPr>
        <w:t xml:space="preserve">, as partners in this company we share your concerns when it comes to </w:t>
      </w:r>
      <w:r w:rsidRPr="052E6083">
        <w:rPr>
          <w:sz w:val="22"/>
          <w:szCs w:val="22"/>
          <w:highlight w:val="red"/>
        </w:rPr>
        <w:t>ma</w:t>
      </w:r>
      <w:r w:rsidR="6895DF3E" w:rsidRPr="052E6083">
        <w:rPr>
          <w:sz w:val="22"/>
          <w:szCs w:val="22"/>
          <w:highlight w:val="red"/>
        </w:rPr>
        <w:t>king</w:t>
      </w:r>
      <w:r w:rsidR="15C8BB9F" w:rsidRPr="052E6083">
        <w:rPr>
          <w:sz w:val="22"/>
          <w:szCs w:val="22"/>
          <w:highlight w:val="red"/>
        </w:rPr>
        <w:t xml:space="preserve"> </w:t>
      </w:r>
      <w:r w:rsidRPr="052E6083">
        <w:rPr>
          <w:sz w:val="22"/>
          <w:szCs w:val="22"/>
          <w:highlight w:val="red"/>
        </w:rPr>
        <w:t>profits</w:t>
      </w:r>
      <w:r w:rsidRPr="795B1410">
        <w:rPr>
          <w:sz w:val="22"/>
          <w:szCs w:val="22"/>
          <w:highlight w:val="red"/>
        </w:rPr>
        <w:t xml:space="preserve"> </w:t>
      </w:r>
      <w:r w:rsidR="0083E34D" w:rsidRPr="795B1410">
        <w:rPr>
          <w:sz w:val="22"/>
          <w:szCs w:val="22"/>
          <w:highlight w:val="red"/>
        </w:rPr>
        <w:t xml:space="preserve">and keeping customers returning </w:t>
      </w:r>
      <w:r w:rsidRPr="795B1410">
        <w:rPr>
          <w:sz w:val="22"/>
          <w:szCs w:val="22"/>
          <w:highlight w:val="red"/>
        </w:rPr>
        <w:t xml:space="preserve">this is why we also </w:t>
      </w:r>
      <w:r w:rsidRPr="1CC5EF53">
        <w:rPr>
          <w:sz w:val="22"/>
          <w:szCs w:val="22"/>
          <w:highlight w:val="red"/>
        </w:rPr>
        <w:t>bel</w:t>
      </w:r>
      <w:r w:rsidR="30F64062" w:rsidRPr="1CC5EF53">
        <w:rPr>
          <w:sz w:val="22"/>
          <w:szCs w:val="22"/>
          <w:highlight w:val="red"/>
        </w:rPr>
        <w:t>ie</w:t>
      </w:r>
      <w:r w:rsidRPr="1CC5EF53">
        <w:rPr>
          <w:sz w:val="22"/>
          <w:szCs w:val="22"/>
          <w:highlight w:val="red"/>
        </w:rPr>
        <w:t>ve</w:t>
      </w:r>
      <w:r w:rsidRPr="795B1410">
        <w:rPr>
          <w:sz w:val="22"/>
          <w:szCs w:val="22"/>
          <w:highlight w:val="red"/>
        </w:rPr>
        <w:t xml:space="preserve"> the</w:t>
      </w:r>
      <w:r w:rsidR="4FF6572F" w:rsidRPr="795B1410">
        <w:rPr>
          <w:sz w:val="22"/>
          <w:szCs w:val="22"/>
          <w:highlight w:val="red"/>
        </w:rPr>
        <w:t xml:space="preserve"> ethical principle </w:t>
      </w:r>
      <w:r w:rsidR="79E92752" w:rsidRPr="795B1410">
        <w:rPr>
          <w:sz w:val="22"/>
          <w:szCs w:val="22"/>
          <w:highlight w:val="red"/>
        </w:rPr>
        <w:t>of utilitarianism</w:t>
      </w:r>
      <w:r w:rsidR="4A4B4A08" w:rsidRPr="795B1410">
        <w:rPr>
          <w:sz w:val="22"/>
          <w:szCs w:val="22"/>
          <w:highlight w:val="red"/>
        </w:rPr>
        <w:t xml:space="preserve"> is valid in this stance,</w:t>
      </w:r>
      <w:r w:rsidR="4A4B4A08" w:rsidRPr="795B1410">
        <w:rPr>
          <w:sz w:val="22"/>
          <w:szCs w:val="22"/>
          <w:highlight w:val="yellow"/>
        </w:rPr>
        <w:t xml:space="preserve"> (</w:t>
      </w:r>
      <w:r w:rsidR="4A4B4A08" w:rsidRPr="795B1410">
        <w:rPr>
          <w:b/>
          <w:bCs/>
          <w:sz w:val="22"/>
          <w:szCs w:val="22"/>
          <w:highlight w:val="yellow"/>
        </w:rPr>
        <w:t>Williams, 2021 sec. 4-2a</w:t>
      </w:r>
      <w:r w:rsidR="4A4B4A08" w:rsidRPr="795B1410">
        <w:rPr>
          <w:sz w:val="22"/>
          <w:szCs w:val="22"/>
          <w:highlight w:val="yellow"/>
        </w:rPr>
        <w:t>)</w:t>
      </w:r>
      <w:r w:rsidR="4A4B4A08" w:rsidRPr="795B1410">
        <w:rPr>
          <w:sz w:val="22"/>
          <w:szCs w:val="22"/>
          <w:highlight w:val="magenta"/>
        </w:rPr>
        <w:t xml:space="preserve"> This </w:t>
      </w:r>
      <w:r w:rsidR="6006D150" w:rsidRPr="795B1410">
        <w:rPr>
          <w:sz w:val="22"/>
          <w:szCs w:val="22"/>
          <w:highlight w:val="magenta"/>
        </w:rPr>
        <w:t xml:space="preserve">principle states </w:t>
      </w:r>
      <w:r w:rsidR="318FF941" w:rsidRPr="795B1410">
        <w:rPr>
          <w:sz w:val="22"/>
          <w:szCs w:val="22"/>
          <w:highlight w:val="magenta"/>
        </w:rPr>
        <w:t>that the most ethically correct decision is the one that</w:t>
      </w:r>
      <w:r w:rsidR="6A6DD9B7" w:rsidRPr="795B1410">
        <w:rPr>
          <w:sz w:val="22"/>
          <w:szCs w:val="22"/>
          <w:highlight w:val="magenta"/>
        </w:rPr>
        <w:t xml:space="preserve"> generates the most </w:t>
      </w:r>
      <w:r w:rsidR="204C5664" w:rsidRPr="795B1410">
        <w:rPr>
          <w:sz w:val="22"/>
          <w:szCs w:val="22"/>
          <w:highlight w:val="magenta"/>
        </w:rPr>
        <w:t xml:space="preserve">good and overall </w:t>
      </w:r>
      <w:proofErr w:type="spellStart"/>
      <w:r w:rsidR="204C5664" w:rsidRPr="795B1410">
        <w:rPr>
          <w:sz w:val="22"/>
          <w:szCs w:val="22"/>
          <w:highlight w:val="magenta"/>
        </w:rPr>
        <w:t>benifit</w:t>
      </w:r>
      <w:proofErr w:type="spellEnd"/>
      <w:r w:rsidR="204C5664" w:rsidRPr="795B1410">
        <w:rPr>
          <w:sz w:val="22"/>
          <w:szCs w:val="22"/>
          <w:highlight w:val="magenta"/>
        </w:rPr>
        <w:t xml:space="preserve"> of our employees. Having happy workers is crucial to running a </w:t>
      </w:r>
      <w:proofErr w:type="spellStart"/>
      <w:r w:rsidR="204C5664" w:rsidRPr="795B1410">
        <w:rPr>
          <w:sz w:val="22"/>
          <w:szCs w:val="22"/>
          <w:highlight w:val="magenta"/>
        </w:rPr>
        <w:t>succesful</w:t>
      </w:r>
      <w:proofErr w:type="spellEnd"/>
      <w:r w:rsidR="204C5664" w:rsidRPr="795B1410">
        <w:rPr>
          <w:sz w:val="22"/>
          <w:szCs w:val="22"/>
          <w:highlight w:val="magenta"/>
        </w:rPr>
        <w:t xml:space="preserve"> business and </w:t>
      </w:r>
      <w:r w:rsidR="7CA0BD0F" w:rsidRPr="795B1410">
        <w:rPr>
          <w:sz w:val="22"/>
          <w:szCs w:val="22"/>
          <w:highlight w:val="magenta"/>
        </w:rPr>
        <w:t>generating</w:t>
      </w:r>
      <w:r w:rsidR="204C5664" w:rsidRPr="795B1410">
        <w:rPr>
          <w:sz w:val="22"/>
          <w:szCs w:val="22"/>
          <w:highlight w:val="magenta"/>
        </w:rPr>
        <w:t xml:space="preserve"> good customer service, relations, and </w:t>
      </w:r>
      <w:r w:rsidR="034572F8" w:rsidRPr="795B1410">
        <w:rPr>
          <w:sz w:val="22"/>
          <w:szCs w:val="22"/>
          <w:highlight w:val="magenta"/>
        </w:rPr>
        <w:t>loyalty,</w:t>
      </w:r>
      <w:r w:rsidR="419F84BD" w:rsidRPr="795B1410">
        <w:rPr>
          <w:sz w:val="22"/>
          <w:szCs w:val="22"/>
          <w:highlight w:val="magenta"/>
        </w:rPr>
        <w:t xml:space="preserve"> all which can help generate profit and keep customers returning to our establishment.</w:t>
      </w:r>
    </w:p>
    <w:p w14:paraId="18CE4C65" w14:textId="338D060B" w:rsidR="7FED8F40" w:rsidRDefault="13FC2F4A" w:rsidP="4E36BE8A">
      <w:pPr>
        <w:pStyle w:val="BodyText"/>
        <w:spacing w:after="0" w:line="360" w:lineRule="auto"/>
        <w:rPr>
          <w:sz w:val="22"/>
          <w:szCs w:val="22"/>
          <w:highlight w:val="red"/>
        </w:rPr>
      </w:pPr>
      <w:r w:rsidRPr="6CFBCE81">
        <w:rPr>
          <w:sz w:val="22"/>
          <w:szCs w:val="22"/>
          <w:highlight w:val="red"/>
        </w:rPr>
        <w:lastRenderedPageBreak/>
        <w:t>A Research</w:t>
      </w:r>
      <w:r w:rsidR="27B72378" w:rsidRPr="6CFBCE81">
        <w:rPr>
          <w:sz w:val="22"/>
          <w:szCs w:val="22"/>
          <w:highlight w:val="red"/>
        </w:rPr>
        <w:t xml:space="preserve"> </w:t>
      </w:r>
      <w:r w:rsidR="43675721" w:rsidRPr="6CFBCE81">
        <w:rPr>
          <w:sz w:val="22"/>
          <w:szCs w:val="22"/>
          <w:highlight w:val="red"/>
        </w:rPr>
        <w:t>article</w:t>
      </w:r>
      <w:r w:rsidR="27B72378" w:rsidRPr="0430F551">
        <w:rPr>
          <w:sz w:val="22"/>
          <w:szCs w:val="22"/>
          <w:highlight w:val="red"/>
        </w:rPr>
        <w:t xml:space="preserve"> </w:t>
      </w:r>
      <w:r w:rsidR="43675721" w:rsidRPr="3768C41C">
        <w:rPr>
          <w:sz w:val="22"/>
          <w:szCs w:val="22"/>
          <w:highlight w:val="red"/>
        </w:rPr>
        <w:t xml:space="preserve">written </w:t>
      </w:r>
      <w:r w:rsidR="73C29860" w:rsidRPr="3768C41C">
        <w:rPr>
          <w:sz w:val="22"/>
          <w:szCs w:val="22"/>
          <w:highlight w:val="red"/>
        </w:rPr>
        <w:t>by</w:t>
      </w:r>
      <w:r w:rsidR="73C29860" w:rsidRPr="247B5781">
        <w:rPr>
          <w:sz w:val="22"/>
          <w:szCs w:val="22"/>
          <w:highlight w:val="red"/>
        </w:rPr>
        <w:t xml:space="preserve"> Caleb Bernacchio and Matthew Sinnicks </w:t>
      </w:r>
      <w:r w:rsidR="73C29860" w:rsidRPr="728DE602">
        <w:rPr>
          <w:sz w:val="22"/>
          <w:szCs w:val="22"/>
          <w:highlight w:val="red"/>
        </w:rPr>
        <w:t xml:space="preserve">who </w:t>
      </w:r>
      <w:r w:rsidR="73C29860" w:rsidRPr="247B5781">
        <w:rPr>
          <w:sz w:val="22"/>
          <w:szCs w:val="22"/>
          <w:highlight w:val="red"/>
        </w:rPr>
        <w:t>are academic authors and researchers</w:t>
      </w:r>
      <w:r w:rsidR="73C29860" w:rsidRPr="07260643">
        <w:rPr>
          <w:sz w:val="22"/>
          <w:szCs w:val="22"/>
          <w:highlight w:val="red"/>
        </w:rPr>
        <w:t xml:space="preserve"> </w:t>
      </w:r>
      <w:r w:rsidR="221866BD" w:rsidRPr="07260643">
        <w:rPr>
          <w:sz w:val="22"/>
          <w:szCs w:val="22"/>
          <w:highlight w:val="red"/>
        </w:rPr>
        <w:t>at the Cambridge University Press</w:t>
      </w:r>
      <w:r w:rsidR="631C7747" w:rsidRPr="53A823BF">
        <w:rPr>
          <w:sz w:val="22"/>
          <w:szCs w:val="22"/>
          <w:highlight w:val="red"/>
        </w:rPr>
        <w:t xml:space="preserve"> </w:t>
      </w:r>
      <w:r w:rsidR="7A85359F" w:rsidRPr="2FB44690">
        <w:rPr>
          <w:sz w:val="22"/>
          <w:szCs w:val="22"/>
          <w:highlight w:val="red"/>
        </w:rPr>
        <w:t>as well as established scholars</w:t>
      </w:r>
      <w:r w:rsidR="7A85359F" w:rsidRPr="221F43D5">
        <w:rPr>
          <w:sz w:val="22"/>
          <w:szCs w:val="22"/>
          <w:highlight w:val="red"/>
        </w:rPr>
        <w:t xml:space="preserve"> in the </w:t>
      </w:r>
      <w:proofErr w:type="spellStart"/>
      <w:r w:rsidR="7A85359F" w:rsidRPr="1EF11B6E">
        <w:rPr>
          <w:sz w:val="22"/>
          <w:szCs w:val="22"/>
          <w:highlight w:val="red"/>
        </w:rPr>
        <w:t>feild</w:t>
      </w:r>
      <w:proofErr w:type="spellEnd"/>
      <w:r w:rsidR="7A85359F" w:rsidRPr="1EF11B6E">
        <w:rPr>
          <w:sz w:val="22"/>
          <w:szCs w:val="22"/>
          <w:highlight w:val="red"/>
        </w:rPr>
        <w:t xml:space="preserve"> of the </w:t>
      </w:r>
      <w:r w:rsidR="7A85359F" w:rsidRPr="0D9A2128">
        <w:rPr>
          <w:sz w:val="22"/>
          <w:szCs w:val="22"/>
          <w:highlight w:val="red"/>
        </w:rPr>
        <w:t>business</w:t>
      </w:r>
      <w:r w:rsidR="7A85359F" w:rsidRPr="1EF11B6E">
        <w:rPr>
          <w:sz w:val="22"/>
          <w:szCs w:val="22"/>
          <w:highlight w:val="red"/>
        </w:rPr>
        <w:t xml:space="preserve"> </w:t>
      </w:r>
      <w:r w:rsidR="7A85359F" w:rsidRPr="5638902C">
        <w:rPr>
          <w:sz w:val="22"/>
          <w:szCs w:val="22"/>
          <w:highlight w:val="red"/>
        </w:rPr>
        <w:t>ethics</w:t>
      </w:r>
      <w:r w:rsidR="603D2BC4" w:rsidRPr="16E5EB73">
        <w:rPr>
          <w:sz w:val="22"/>
          <w:szCs w:val="22"/>
          <w:highlight w:val="red"/>
        </w:rPr>
        <w:t xml:space="preserve"> wrote</w:t>
      </w:r>
      <w:r w:rsidR="603D2BC4" w:rsidRPr="712BCF61">
        <w:rPr>
          <w:sz w:val="22"/>
          <w:szCs w:val="22"/>
          <w:highlight w:val="red"/>
        </w:rPr>
        <w:t xml:space="preserve"> and </w:t>
      </w:r>
      <w:r w:rsidR="603D2BC4" w:rsidRPr="7A4232A2">
        <w:rPr>
          <w:sz w:val="22"/>
          <w:szCs w:val="22"/>
          <w:highlight w:val="red"/>
        </w:rPr>
        <w:t>published</w:t>
      </w:r>
      <w:r w:rsidR="4CCDEF3D" w:rsidRPr="6494269B">
        <w:rPr>
          <w:i/>
          <w:sz w:val="22"/>
          <w:szCs w:val="22"/>
          <w:highlight w:val="red"/>
        </w:rPr>
        <w:t xml:space="preserve"> </w:t>
      </w:r>
      <w:r w:rsidR="4CCDEF3D" w:rsidRPr="71A1D37D">
        <w:rPr>
          <w:i/>
          <w:iCs/>
          <w:sz w:val="22"/>
          <w:szCs w:val="22"/>
          <w:highlight w:val="red"/>
        </w:rPr>
        <w:t>‘</w:t>
      </w:r>
      <w:r w:rsidR="4CCDEF3D" w:rsidRPr="6494269B">
        <w:rPr>
          <w:i/>
          <w:iCs/>
          <w:sz w:val="22"/>
          <w:szCs w:val="22"/>
          <w:highlight w:val="red"/>
        </w:rPr>
        <w:t xml:space="preserve">Practice, Reason, and the Good: Human Nature and </w:t>
      </w:r>
      <w:proofErr w:type="spellStart"/>
      <w:r w:rsidR="4CCDEF3D" w:rsidRPr="6494269B">
        <w:rPr>
          <w:i/>
          <w:iCs/>
          <w:sz w:val="22"/>
          <w:szCs w:val="22"/>
          <w:highlight w:val="red"/>
        </w:rPr>
        <w:t>MacIntyrean</w:t>
      </w:r>
      <w:proofErr w:type="spellEnd"/>
      <w:r w:rsidR="4CCDEF3D" w:rsidRPr="6494269B">
        <w:rPr>
          <w:i/>
          <w:iCs/>
          <w:sz w:val="22"/>
          <w:szCs w:val="22"/>
          <w:highlight w:val="red"/>
        </w:rPr>
        <w:t xml:space="preserve"> Business </w:t>
      </w:r>
      <w:r w:rsidR="4CCDEF3D" w:rsidRPr="0561A9B7">
        <w:rPr>
          <w:i/>
          <w:iCs/>
          <w:sz w:val="22"/>
          <w:szCs w:val="22"/>
          <w:highlight w:val="red"/>
        </w:rPr>
        <w:t>Ethics’</w:t>
      </w:r>
      <w:r w:rsidR="4CCDEF3D" w:rsidRPr="28A686BE">
        <w:rPr>
          <w:i/>
          <w:iCs/>
          <w:sz w:val="22"/>
          <w:szCs w:val="22"/>
          <w:highlight w:val="red"/>
        </w:rPr>
        <w:t xml:space="preserve"> </w:t>
      </w:r>
    </w:p>
    <w:p w14:paraId="7E81484F" w14:textId="73D8FB7C" w:rsidR="005243D5" w:rsidRPr="00E4752B" w:rsidRDefault="00E4752B" w:rsidP="00603510">
      <w:pPr>
        <w:pStyle w:val="BodyText"/>
        <w:spacing w:after="0" w:line="360" w:lineRule="auto"/>
        <w:rPr>
          <w:b/>
          <w:bCs/>
          <w:sz w:val="20"/>
          <w:szCs w:val="20"/>
          <w:u w:val="single"/>
        </w:rPr>
      </w:pPr>
      <w:r w:rsidRPr="00E4752B">
        <w:rPr>
          <w:b/>
          <w:bCs/>
          <w:sz w:val="20"/>
          <w:szCs w:val="20"/>
          <w:u w:val="single"/>
        </w:rPr>
        <w:t xml:space="preserve">Local </w:t>
      </w:r>
      <w:r w:rsidR="006F0DCF">
        <w:rPr>
          <w:b/>
          <w:bCs/>
          <w:sz w:val="20"/>
          <w:szCs w:val="20"/>
          <w:u w:val="single"/>
        </w:rPr>
        <w:t>Economic</w:t>
      </w:r>
      <w:r w:rsidRPr="00E4752B">
        <w:rPr>
          <w:b/>
          <w:bCs/>
          <w:sz w:val="20"/>
          <w:szCs w:val="20"/>
          <w:u w:val="single"/>
        </w:rPr>
        <w:t xml:space="preserve"> </w:t>
      </w:r>
      <w:r w:rsidR="006F0DCF">
        <w:rPr>
          <w:b/>
          <w:bCs/>
          <w:sz w:val="20"/>
          <w:szCs w:val="20"/>
          <w:u w:val="single"/>
        </w:rPr>
        <w:t>Development</w:t>
      </w:r>
      <w:r w:rsidRPr="00E4752B">
        <w:rPr>
          <w:b/>
          <w:bCs/>
          <w:sz w:val="20"/>
          <w:szCs w:val="20"/>
          <w:u w:val="single"/>
        </w:rPr>
        <w:t xml:space="preserve"> </w:t>
      </w:r>
      <w:r w:rsidR="006F0DCF">
        <w:rPr>
          <w:b/>
          <w:bCs/>
          <w:sz w:val="20"/>
          <w:szCs w:val="20"/>
          <w:u w:val="single"/>
        </w:rPr>
        <w:t>Leader</w:t>
      </w:r>
      <w:r w:rsidRPr="00E4752B">
        <w:rPr>
          <w:b/>
          <w:bCs/>
          <w:sz w:val="20"/>
          <w:szCs w:val="20"/>
          <w:u w:val="single"/>
        </w:rPr>
        <w:t xml:space="preserve"> </w:t>
      </w:r>
      <w:r w:rsidR="006F0DCF">
        <w:rPr>
          <w:b/>
          <w:bCs/>
          <w:sz w:val="20"/>
          <w:szCs w:val="20"/>
          <w:u w:val="single"/>
        </w:rPr>
        <w:t>Concerns</w:t>
      </w:r>
    </w:p>
    <w:p w14:paraId="1EC4065F" w14:textId="53556804" w:rsidR="00F976C5" w:rsidRPr="00A64F60" w:rsidRDefault="00E21927" w:rsidP="415FF7C8">
      <w:pPr>
        <w:pStyle w:val="BodyText"/>
        <w:spacing w:after="0" w:line="360" w:lineRule="auto"/>
        <w:rPr>
          <w:color w:val="000000" w:themeColor="text1"/>
        </w:rPr>
      </w:pPr>
      <w:r w:rsidRPr="00E21927">
        <w:rPr>
          <w:i/>
          <w:iCs/>
          <w:sz w:val="20"/>
          <w:szCs w:val="20"/>
        </w:rPr>
        <w:t>We understand your concerns about profitability, but it is also important to consider that local economic development leaders are concerned about rising unemployment and the overall economic well-being of the community</w:t>
      </w:r>
      <w:r w:rsidR="236DBBE1" w:rsidRPr="7E38B3F0">
        <w:rPr>
          <w:i/>
          <w:iCs/>
          <w:sz w:val="20"/>
          <w:szCs w:val="20"/>
        </w:rPr>
        <w:t xml:space="preserve">. </w:t>
      </w:r>
      <w:r w:rsidR="17973383" w:rsidRPr="7E38B3F0">
        <w:rPr>
          <w:sz w:val="20"/>
          <w:szCs w:val="20"/>
          <w:highlight w:val="red"/>
        </w:rPr>
        <w:t xml:space="preserve">The stakeholder model emphasizes that companies must prioritize long-term survival through fulfilling the concerns of various commercial stakeholders </w:t>
      </w:r>
      <w:r w:rsidR="17973383" w:rsidRPr="7E38B3F0">
        <w:rPr>
          <w:sz w:val="20"/>
          <w:szCs w:val="20"/>
          <w:highlight w:val="yellow"/>
        </w:rPr>
        <w:t>(Williams, 20</w:t>
      </w:r>
      <w:r w:rsidR="7783C8FF" w:rsidRPr="7E38B3F0">
        <w:rPr>
          <w:sz w:val="20"/>
          <w:szCs w:val="20"/>
          <w:highlight w:val="yellow"/>
        </w:rPr>
        <w:t>21</w:t>
      </w:r>
      <w:r w:rsidR="17973383" w:rsidRPr="7E38B3F0">
        <w:rPr>
          <w:sz w:val="20"/>
          <w:szCs w:val="20"/>
          <w:highlight w:val="yellow"/>
        </w:rPr>
        <w:t xml:space="preserve"> sec. 4-5). </w:t>
      </w:r>
      <w:r w:rsidR="17973383" w:rsidRPr="7E38B3F0">
        <w:rPr>
          <w:sz w:val="20"/>
          <w:szCs w:val="20"/>
          <w:highlight w:val="darkCyan"/>
        </w:rPr>
        <w:t xml:space="preserve">In other words, this means that the company should consider the interests of the local economic leaders when making changes or decisions. </w:t>
      </w:r>
      <w:r w:rsidR="17973383" w:rsidRPr="7E38B3F0">
        <w:rPr>
          <w:sz w:val="20"/>
          <w:szCs w:val="20"/>
          <w:highlight w:val="magenta"/>
        </w:rPr>
        <w:t xml:space="preserve">In our situation, firing a full-time managerial position could have implications for the company and the local economy. </w:t>
      </w:r>
      <w:r w:rsidR="17973383" w:rsidRPr="7E38B3F0">
        <w:rPr>
          <w:color w:val="000000" w:themeColor="text1"/>
          <w:sz w:val="20"/>
          <w:szCs w:val="20"/>
          <w:highlight w:val="magenta"/>
        </w:rPr>
        <w:t>Full-time positions offer more benefits for the individual, which may provide an incentive for the individual to keep working full-time. Additionally, full-time positions can provide stability within the workforce. Rising unemployment in the area is already a concern, and getting rid of a full-time position may raise concerns about the company’s long-term stability, which the stakeholder model stresses.</w:t>
      </w:r>
    </w:p>
    <w:p w14:paraId="45F7C256" w14:textId="083587D2" w:rsidR="00F976C5" w:rsidRPr="00030774" w:rsidRDefault="00A64F60" w:rsidP="00603510">
      <w:pPr>
        <w:pStyle w:val="BodyText"/>
        <w:spacing w:after="0" w:line="360" w:lineRule="auto"/>
        <w:rPr>
          <w:sz w:val="20"/>
          <w:szCs w:val="20"/>
        </w:rPr>
      </w:pPr>
      <w:r>
        <w:rPr>
          <w:i/>
          <w:iCs/>
          <w:sz w:val="20"/>
          <w:szCs w:val="20"/>
        </w:rPr>
        <w:t xml:space="preserve"> </w:t>
      </w:r>
      <w:r w:rsidR="00AA4534" w:rsidRPr="001225F9">
        <w:rPr>
          <w:sz w:val="20"/>
          <w:szCs w:val="20"/>
          <w:highlight w:val="red"/>
        </w:rPr>
        <w:t xml:space="preserve">According to research by </w:t>
      </w:r>
      <w:r w:rsidR="00A46CBB" w:rsidRPr="001225F9">
        <w:rPr>
          <w:sz w:val="20"/>
          <w:szCs w:val="20"/>
          <w:highlight w:val="red"/>
        </w:rPr>
        <w:t>economists</w:t>
      </w:r>
      <w:r w:rsidR="00AA4534" w:rsidRPr="001225F9">
        <w:rPr>
          <w:sz w:val="20"/>
          <w:szCs w:val="20"/>
          <w:highlight w:val="red"/>
        </w:rPr>
        <w:t xml:space="preserve"> Brad Hershbein of the W.E Upjohn Institute for Employment Research, and Bryan Stuart of the Federal Reserve Bank of Philadelphia, published in the peer-reviewed American Economic Journal: Applied Economics, </w:t>
      </w:r>
      <w:r w:rsidR="00576D52" w:rsidRPr="001225F9">
        <w:rPr>
          <w:sz w:val="20"/>
          <w:szCs w:val="20"/>
          <w:highlight w:val="red"/>
        </w:rPr>
        <w:t>local areas that lost mo</w:t>
      </w:r>
      <w:r w:rsidR="00FE31EC" w:rsidRPr="001225F9">
        <w:rPr>
          <w:sz w:val="20"/>
          <w:szCs w:val="20"/>
          <w:highlight w:val="red"/>
        </w:rPr>
        <w:t>re jobs</w:t>
      </w:r>
      <w:r w:rsidR="00E71A51" w:rsidRPr="001225F9">
        <w:rPr>
          <w:sz w:val="20"/>
          <w:szCs w:val="20"/>
          <w:highlight w:val="red"/>
        </w:rPr>
        <w:t xml:space="preserve"> during U.S recessions between 1973 and 2009 experienced persistent declines in employment, populations, and earnings per capita that did not recover when the national economy did</w:t>
      </w:r>
      <w:r w:rsidR="00E71A51" w:rsidRPr="002D296B">
        <w:rPr>
          <w:sz w:val="20"/>
          <w:szCs w:val="20"/>
          <w:highlight w:val="yellow"/>
        </w:rPr>
        <w:t>. (</w:t>
      </w:r>
      <w:proofErr w:type="spellStart"/>
      <w:r w:rsidR="00E71A51" w:rsidRPr="002D296B">
        <w:rPr>
          <w:sz w:val="20"/>
          <w:szCs w:val="20"/>
          <w:highlight w:val="yellow"/>
        </w:rPr>
        <w:t>Hershbein</w:t>
      </w:r>
      <w:proofErr w:type="spellEnd"/>
      <w:r w:rsidR="00E71A51" w:rsidRPr="002D296B">
        <w:rPr>
          <w:sz w:val="20"/>
          <w:szCs w:val="20"/>
          <w:highlight w:val="yellow"/>
        </w:rPr>
        <w:t xml:space="preserve"> &amp; Stuart, 2024)</w:t>
      </w:r>
      <w:r w:rsidR="00E71A51">
        <w:rPr>
          <w:sz w:val="20"/>
          <w:szCs w:val="20"/>
        </w:rPr>
        <w:t xml:space="preserve"> </w:t>
      </w:r>
      <w:r w:rsidR="00E71A51" w:rsidRPr="00CC6141">
        <w:rPr>
          <w:sz w:val="20"/>
          <w:szCs w:val="20"/>
          <w:highlight w:val="darkCyan"/>
        </w:rPr>
        <w:t>This means that when several businesses in one community lay off employees at the same time, as other local companies around</w:t>
      </w:r>
      <w:r w:rsidR="0009282F" w:rsidRPr="00CC6141">
        <w:rPr>
          <w:sz w:val="20"/>
          <w:szCs w:val="20"/>
          <w:highlight w:val="darkCyan"/>
        </w:rPr>
        <w:t xml:space="preserve"> us </w:t>
      </w:r>
      <w:r w:rsidR="00E71A51" w:rsidRPr="00CC6141">
        <w:rPr>
          <w:sz w:val="20"/>
          <w:szCs w:val="20"/>
          <w:highlight w:val="darkCyan"/>
        </w:rPr>
        <w:t>are doing now, the damage can</w:t>
      </w:r>
      <w:r w:rsidR="00D64E79" w:rsidRPr="00CC6141">
        <w:rPr>
          <w:sz w:val="20"/>
          <w:szCs w:val="20"/>
          <w:highlight w:val="darkCyan"/>
        </w:rPr>
        <w:t xml:space="preserve"> last longer than the downturn itself. </w:t>
      </w:r>
      <w:r w:rsidR="00776CF4" w:rsidRPr="00CC6141">
        <w:rPr>
          <w:sz w:val="20"/>
          <w:szCs w:val="20"/>
          <w:highlight w:val="darkCyan"/>
        </w:rPr>
        <w:t>Even replacing one of our full-time managers with part-time employees would matter, because it replaces a full-time</w:t>
      </w:r>
      <w:r w:rsidR="004D03E2" w:rsidRPr="00CC6141">
        <w:rPr>
          <w:sz w:val="20"/>
          <w:szCs w:val="20"/>
          <w:highlight w:val="darkCyan"/>
        </w:rPr>
        <w:t xml:space="preserve"> job with </w:t>
      </w:r>
      <w:r w:rsidR="007737CD" w:rsidRPr="00CC6141">
        <w:rPr>
          <w:sz w:val="20"/>
          <w:szCs w:val="20"/>
          <w:highlight w:val="darkCyan"/>
        </w:rPr>
        <w:t>benefits</w:t>
      </w:r>
      <w:r w:rsidR="004D03E2" w:rsidRPr="00CC6141">
        <w:rPr>
          <w:sz w:val="20"/>
          <w:szCs w:val="20"/>
          <w:highlight w:val="darkCyan"/>
        </w:rPr>
        <w:t xml:space="preserve"> with lower-earning</w:t>
      </w:r>
      <w:r w:rsidR="00A16310" w:rsidRPr="00CC6141">
        <w:rPr>
          <w:sz w:val="20"/>
          <w:szCs w:val="20"/>
          <w:highlight w:val="darkCyan"/>
        </w:rPr>
        <w:t xml:space="preserve"> part-time positions</w:t>
      </w:r>
      <w:r w:rsidR="007737CD" w:rsidRPr="00CC6141">
        <w:rPr>
          <w:sz w:val="20"/>
          <w:szCs w:val="20"/>
          <w:highlight w:val="darkCyan"/>
        </w:rPr>
        <w:t>, which contributes</w:t>
      </w:r>
      <w:r w:rsidR="00AE6F0E" w:rsidRPr="00CC6141">
        <w:rPr>
          <w:sz w:val="20"/>
          <w:szCs w:val="20"/>
          <w:highlight w:val="darkCyan"/>
        </w:rPr>
        <w:t xml:space="preserve"> to the drop in </w:t>
      </w:r>
      <w:r w:rsidR="00E33D2D" w:rsidRPr="00CC6141">
        <w:rPr>
          <w:sz w:val="20"/>
          <w:szCs w:val="20"/>
          <w:highlight w:val="darkCyan"/>
        </w:rPr>
        <w:t>local earnings</w:t>
      </w:r>
      <w:r w:rsidR="003951DE" w:rsidRPr="00CC6141">
        <w:rPr>
          <w:sz w:val="20"/>
          <w:szCs w:val="20"/>
          <w:highlight w:val="darkCyan"/>
        </w:rPr>
        <w:t xml:space="preserve"> the study </w:t>
      </w:r>
      <w:r w:rsidR="00A22611" w:rsidRPr="00CC6141">
        <w:rPr>
          <w:sz w:val="20"/>
          <w:szCs w:val="20"/>
          <w:highlight w:val="darkCyan"/>
        </w:rPr>
        <w:t xml:space="preserve">links to </w:t>
      </w:r>
      <w:r w:rsidR="00B42FD8" w:rsidRPr="00CC6141">
        <w:rPr>
          <w:sz w:val="20"/>
          <w:szCs w:val="20"/>
          <w:highlight w:val="darkCyan"/>
        </w:rPr>
        <w:t>long-term decline</w:t>
      </w:r>
      <w:r w:rsidR="00E56F0C" w:rsidRPr="00CC6141">
        <w:rPr>
          <w:sz w:val="20"/>
          <w:szCs w:val="20"/>
          <w:highlight w:val="darkCyan"/>
        </w:rPr>
        <w:t>.</w:t>
      </w:r>
      <w:r w:rsidR="00E56F0C">
        <w:rPr>
          <w:sz w:val="20"/>
          <w:szCs w:val="20"/>
        </w:rPr>
        <w:t xml:space="preserve"> </w:t>
      </w:r>
      <w:r w:rsidR="00E56F0C" w:rsidRPr="00CC6141">
        <w:rPr>
          <w:sz w:val="20"/>
          <w:szCs w:val="20"/>
          <w:highlight w:val="magenta"/>
        </w:rPr>
        <w:t xml:space="preserve">This shows </w:t>
      </w:r>
      <w:r w:rsidR="006F36E9" w:rsidRPr="00CC6141">
        <w:rPr>
          <w:sz w:val="20"/>
          <w:szCs w:val="20"/>
          <w:highlight w:val="magenta"/>
        </w:rPr>
        <w:t>why</w:t>
      </w:r>
      <w:r w:rsidR="00D03F4E" w:rsidRPr="00CC6141">
        <w:rPr>
          <w:sz w:val="20"/>
          <w:szCs w:val="20"/>
          <w:highlight w:val="magenta"/>
        </w:rPr>
        <w:t xml:space="preserve"> the local economic development leaders </w:t>
      </w:r>
      <w:r w:rsidR="00247C6D" w:rsidRPr="00CC6141">
        <w:rPr>
          <w:sz w:val="20"/>
          <w:szCs w:val="20"/>
          <w:highlight w:val="magenta"/>
        </w:rPr>
        <w:t xml:space="preserve">have specifically asked companies to not </w:t>
      </w:r>
      <w:r w:rsidR="00A11204" w:rsidRPr="00CC6141">
        <w:rPr>
          <w:sz w:val="20"/>
          <w:szCs w:val="20"/>
          <w:highlight w:val="magenta"/>
        </w:rPr>
        <w:t>lay off</w:t>
      </w:r>
      <w:r w:rsidR="00475AE5" w:rsidRPr="00CC6141">
        <w:rPr>
          <w:sz w:val="20"/>
          <w:szCs w:val="20"/>
          <w:highlight w:val="magenta"/>
        </w:rPr>
        <w:t xml:space="preserve"> employees.</w:t>
      </w:r>
      <w:r w:rsidR="00A40DFA" w:rsidRPr="00CC6141">
        <w:rPr>
          <w:sz w:val="20"/>
          <w:szCs w:val="20"/>
          <w:highlight w:val="magenta"/>
        </w:rPr>
        <w:t xml:space="preserve"> To contribute to </w:t>
      </w:r>
      <w:r w:rsidR="000B6745" w:rsidRPr="00CC6141">
        <w:rPr>
          <w:sz w:val="20"/>
          <w:szCs w:val="20"/>
          <w:highlight w:val="magenta"/>
        </w:rPr>
        <w:t xml:space="preserve">the long-term stability of the local economy, the leaders want businesses like The Great </w:t>
      </w:r>
      <w:proofErr w:type="spellStart"/>
      <w:r w:rsidR="000B6745" w:rsidRPr="00CC6141">
        <w:rPr>
          <w:sz w:val="20"/>
          <w:szCs w:val="20"/>
          <w:highlight w:val="magenta"/>
        </w:rPr>
        <w:t>Gatsbean</w:t>
      </w:r>
      <w:proofErr w:type="spellEnd"/>
      <w:r w:rsidR="000B6745" w:rsidRPr="00CC6141">
        <w:rPr>
          <w:sz w:val="20"/>
          <w:szCs w:val="20"/>
          <w:highlight w:val="magenta"/>
        </w:rPr>
        <w:t xml:space="preserve"> to keep</w:t>
      </w:r>
      <w:r w:rsidR="00A44A6C" w:rsidRPr="00CC6141">
        <w:rPr>
          <w:sz w:val="20"/>
          <w:szCs w:val="20"/>
          <w:highlight w:val="magenta"/>
        </w:rPr>
        <w:t xml:space="preserve"> full-time jobs in place, even if cutting a position would improve short-term profits. From their perspective</w:t>
      </w:r>
      <w:r w:rsidR="00A00D28" w:rsidRPr="00CC6141">
        <w:rPr>
          <w:sz w:val="20"/>
          <w:szCs w:val="20"/>
          <w:highlight w:val="magenta"/>
        </w:rPr>
        <w:t>,</w:t>
      </w:r>
      <w:r w:rsidR="00023011" w:rsidRPr="00CC6141">
        <w:rPr>
          <w:sz w:val="20"/>
          <w:szCs w:val="20"/>
          <w:highlight w:val="magenta"/>
        </w:rPr>
        <w:t xml:space="preserve"> when people get to keep their jobs, they continue spending money at local businesses which helps the whole community recover, including us.</w:t>
      </w:r>
    </w:p>
    <w:p w14:paraId="261B203C" w14:textId="252F143F" w:rsidR="00F976C5" w:rsidRDefault="00D1051B" w:rsidP="00603510">
      <w:pPr>
        <w:pStyle w:val="BodyText"/>
        <w:spacing w:after="0" w:line="360" w:lineRule="auto"/>
        <w:rPr>
          <w:sz w:val="20"/>
          <w:szCs w:val="20"/>
        </w:rPr>
      </w:pPr>
      <w:hyperlink r:id="rId9" w:history="1">
        <w:r w:rsidRPr="0094191B">
          <w:rPr>
            <w:rStyle w:val="Hyperlink"/>
            <w:sz w:val="20"/>
            <w:szCs w:val="20"/>
          </w:rPr>
          <w:t>https://pubs.aeaweb.org/doi/pdfplus/10.1257/app.20220132</w:t>
        </w:r>
      </w:hyperlink>
    </w:p>
    <w:p w14:paraId="5A6CF0D8" w14:textId="562EE22A" w:rsidR="00D10E5D" w:rsidRDefault="006A7EEF" w:rsidP="00603510">
      <w:pPr>
        <w:pStyle w:val="BodyText"/>
        <w:spacing w:after="0" w:line="360" w:lineRule="auto"/>
        <w:rPr>
          <w:b/>
          <w:bCs/>
          <w:sz w:val="20"/>
          <w:szCs w:val="20"/>
          <w:u w:val="single"/>
        </w:rPr>
      </w:pPr>
      <w:r w:rsidRPr="006A7EEF">
        <w:rPr>
          <w:b/>
          <w:bCs/>
          <w:sz w:val="20"/>
          <w:szCs w:val="20"/>
          <w:u w:val="single"/>
        </w:rPr>
        <w:t>Our Decision</w:t>
      </w:r>
    </w:p>
    <w:p w14:paraId="3338F1F1" w14:textId="646EA0A1" w:rsidR="00A9188A" w:rsidRDefault="00164872" w:rsidP="00603510">
      <w:pPr>
        <w:pStyle w:val="BodyText"/>
        <w:spacing w:after="0" w:line="360" w:lineRule="auto"/>
        <w:rPr>
          <w:sz w:val="20"/>
          <w:szCs w:val="20"/>
        </w:rPr>
      </w:pPr>
      <w:r>
        <w:rPr>
          <w:sz w:val="20"/>
          <w:szCs w:val="20"/>
        </w:rPr>
        <w:t>After reviewing the different viewpoints</w:t>
      </w:r>
      <w:r w:rsidR="00946235">
        <w:rPr>
          <w:sz w:val="20"/>
          <w:szCs w:val="20"/>
        </w:rPr>
        <w:t xml:space="preserve"> and concerns of </w:t>
      </w:r>
      <w:r w:rsidR="006C5BF0">
        <w:rPr>
          <w:sz w:val="20"/>
          <w:szCs w:val="20"/>
        </w:rPr>
        <w:t xml:space="preserve">the </w:t>
      </w:r>
      <w:r w:rsidR="00F82BC5">
        <w:rPr>
          <w:sz w:val="20"/>
          <w:szCs w:val="20"/>
        </w:rPr>
        <w:t>various stakeholders,</w:t>
      </w:r>
      <w:r w:rsidR="008C11A8">
        <w:rPr>
          <w:sz w:val="20"/>
          <w:szCs w:val="20"/>
        </w:rPr>
        <w:t xml:space="preserve"> we came to the</w:t>
      </w:r>
      <w:r w:rsidR="001E7B4F">
        <w:rPr>
          <w:sz w:val="20"/>
          <w:szCs w:val="20"/>
        </w:rPr>
        <w:t xml:space="preserve"> </w:t>
      </w:r>
      <w:r w:rsidR="00EC69FA">
        <w:rPr>
          <w:sz w:val="20"/>
          <w:szCs w:val="20"/>
        </w:rPr>
        <w:t xml:space="preserve">decision that we shall keep the employee. </w:t>
      </w:r>
      <w:r w:rsidR="0046180D">
        <w:rPr>
          <w:sz w:val="20"/>
          <w:szCs w:val="20"/>
        </w:rPr>
        <w:t>Yap ab</w:t>
      </w:r>
      <w:r w:rsidR="0008659D">
        <w:rPr>
          <w:sz w:val="20"/>
          <w:szCs w:val="20"/>
        </w:rPr>
        <w:t xml:space="preserve">out what we’re doing vs not doing. </w:t>
      </w:r>
      <w:r w:rsidR="00A9188A">
        <w:rPr>
          <w:sz w:val="20"/>
          <w:szCs w:val="20"/>
        </w:rPr>
        <w:t xml:space="preserve"> </w:t>
      </w:r>
    </w:p>
    <w:p w14:paraId="31DA36CA" w14:textId="329B878E" w:rsidR="00031AB9" w:rsidRDefault="00A9188A" w:rsidP="00603510">
      <w:pPr>
        <w:pStyle w:val="BodyText"/>
        <w:spacing w:after="0" w:line="360" w:lineRule="auto"/>
        <w:rPr>
          <w:sz w:val="20"/>
          <w:szCs w:val="20"/>
        </w:rPr>
      </w:pPr>
      <w:r>
        <w:rPr>
          <w:sz w:val="20"/>
          <w:szCs w:val="20"/>
        </w:rPr>
        <w:t>-We’re choosing to keep the employee</w:t>
      </w:r>
      <w:r w:rsidR="00F82BC5">
        <w:rPr>
          <w:sz w:val="20"/>
          <w:szCs w:val="20"/>
        </w:rPr>
        <w:t>.</w:t>
      </w:r>
    </w:p>
    <w:p w14:paraId="412A77D1" w14:textId="12F91E42" w:rsidR="00A9188A" w:rsidRDefault="00031AB9" w:rsidP="00603510">
      <w:pPr>
        <w:pStyle w:val="BodyText"/>
        <w:spacing w:after="0" w:line="360" w:lineRule="auto"/>
        <w:rPr>
          <w:sz w:val="20"/>
          <w:szCs w:val="20"/>
        </w:rPr>
      </w:pPr>
      <w:r>
        <w:rPr>
          <w:sz w:val="20"/>
          <w:szCs w:val="20"/>
        </w:rPr>
        <w:t>-</w:t>
      </w:r>
      <w:r w:rsidR="001E7B4F">
        <w:rPr>
          <w:sz w:val="20"/>
          <w:szCs w:val="20"/>
        </w:rPr>
        <w:t xml:space="preserve"> </w:t>
      </w:r>
      <w:r w:rsidR="009E3A67">
        <w:rPr>
          <w:sz w:val="20"/>
          <w:szCs w:val="20"/>
        </w:rPr>
        <w:t xml:space="preserve">Reason 1: </w:t>
      </w:r>
      <w:r w:rsidR="003A668F">
        <w:rPr>
          <w:sz w:val="20"/>
          <w:szCs w:val="20"/>
        </w:rPr>
        <w:t xml:space="preserve">We believe there are more factors to </w:t>
      </w:r>
      <w:r w:rsidR="005E7446">
        <w:rPr>
          <w:sz w:val="20"/>
          <w:szCs w:val="20"/>
        </w:rPr>
        <w:t>take into consideration</w:t>
      </w:r>
      <w:r w:rsidR="003A668F">
        <w:rPr>
          <w:sz w:val="20"/>
          <w:szCs w:val="20"/>
        </w:rPr>
        <w:t xml:space="preserve"> than simply profit. (shareholder view)</w:t>
      </w:r>
    </w:p>
    <w:p w14:paraId="7E50AA42" w14:textId="407630F2" w:rsidR="005E7446" w:rsidRDefault="005E7446" w:rsidP="00603510">
      <w:pPr>
        <w:pStyle w:val="BodyText"/>
        <w:spacing w:after="0" w:line="360" w:lineRule="auto"/>
      </w:pPr>
      <w:r>
        <w:rPr>
          <w:sz w:val="20"/>
          <w:szCs w:val="20"/>
        </w:rPr>
        <w:lastRenderedPageBreak/>
        <w:t xml:space="preserve">-Reason 2: </w:t>
      </w:r>
      <w:r w:rsidR="008A55B3" w:rsidRPr="008A55B3">
        <w:rPr>
          <w:sz w:val="20"/>
          <w:szCs w:val="20"/>
        </w:rPr>
        <w:t>We believe keeping the employee better considers the interests of everyone affected by the decision.</w:t>
      </w:r>
      <w:r w:rsidR="008A55B3">
        <w:rPr>
          <w:sz w:val="20"/>
          <w:szCs w:val="20"/>
        </w:rPr>
        <w:t xml:space="preserve"> (stakeholder view)</w:t>
      </w:r>
    </w:p>
    <w:p w14:paraId="62EE39C3" w14:textId="02FE8A0B" w:rsidR="457B06D0" w:rsidRDefault="1360238C" w:rsidP="457B06D0">
      <w:pPr>
        <w:pStyle w:val="BodyText"/>
        <w:spacing w:after="0" w:line="360" w:lineRule="auto"/>
      </w:pPr>
      <w:r w:rsidRPr="52D0CF84">
        <w:rPr>
          <w:sz w:val="20"/>
          <w:szCs w:val="20"/>
        </w:rPr>
        <w:t xml:space="preserve">-Reason 3: </w:t>
      </w:r>
      <w:r w:rsidRPr="6C969946">
        <w:rPr>
          <w:sz w:val="20"/>
          <w:szCs w:val="20"/>
        </w:rPr>
        <w:t>We</w:t>
      </w:r>
      <w:r w:rsidRPr="4C0FB58C">
        <w:rPr>
          <w:sz w:val="20"/>
          <w:szCs w:val="20"/>
        </w:rPr>
        <w:t xml:space="preserve"> </w:t>
      </w:r>
    </w:p>
    <w:p w14:paraId="52461785" w14:textId="50A7C835" w:rsidR="00E14D6D" w:rsidRDefault="00EC69FA" w:rsidP="00603510">
      <w:pPr>
        <w:pStyle w:val="BodyText"/>
        <w:spacing w:after="0" w:line="360" w:lineRule="auto"/>
        <w:rPr>
          <w:sz w:val="20"/>
          <w:szCs w:val="20"/>
        </w:rPr>
      </w:pPr>
      <w:r>
        <w:rPr>
          <w:sz w:val="20"/>
          <w:szCs w:val="20"/>
        </w:rPr>
        <w:t xml:space="preserve">We understand that this isn’t aligned with your </w:t>
      </w:r>
      <w:r w:rsidR="0038694E">
        <w:rPr>
          <w:sz w:val="20"/>
          <w:szCs w:val="20"/>
        </w:rPr>
        <w:t xml:space="preserve">original plan, </w:t>
      </w:r>
      <w:proofErr w:type="gramStart"/>
      <w:r w:rsidR="0038694E">
        <w:rPr>
          <w:sz w:val="20"/>
          <w:szCs w:val="20"/>
        </w:rPr>
        <w:t>however</w:t>
      </w:r>
      <w:proofErr w:type="gramEnd"/>
      <w:r w:rsidR="0038694E">
        <w:rPr>
          <w:sz w:val="20"/>
          <w:szCs w:val="20"/>
        </w:rPr>
        <w:t xml:space="preserve"> here is what we will </w:t>
      </w:r>
      <w:r w:rsidR="00F96E1B">
        <w:rPr>
          <w:sz w:val="20"/>
          <w:szCs w:val="20"/>
        </w:rPr>
        <w:t xml:space="preserve">do moving forward.  </w:t>
      </w:r>
    </w:p>
    <w:p w14:paraId="084B0652" w14:textId="77777777" w:rsidR="00AC16D0" w:rsidRDefault="00AC16D0" w:rsidP="00603510">
      <w:pPr>
        <w:pStyle w:val="BodyText"/>
        <w:spacing w:after="0" w:line="360" w:lineRule="auto"/>
        <w:rPr>
          <w:sz w:val="20"/>
          <w:szCs w:val="20"/>
        </w:rPr>
      </w:pPr>
    </w:p>
    <w:p w14:paraId="0933FFB3" w14:textId="77777777" w:rsidR="00AC16D0" w:rsidRDefault="00AC16D0" w:rsidP="00603510">
      <w:pPr>
        <w:pStyle w:val="BodyText"/>
        <w:spacing w:after="0" w:line="360" w:lineRule="auto"/>
        <w:rPr>
          <w:sz w:val="20"/>
          <w:szCs w:val="20"/>
        </w:rPr>
      </w:pPr>
    </w:p>
    <w:p w14:paraId="321D4691" w14:textId="77777777" w:rsidR="00AC16D0" w:rsidRDefault="00AC16D0" w:rsidP="00603510">
      <w:pPr>
        <w:pStyle w:val="BodyText"/>
        <w:spacing w:after="0" w:line="360" w:lineRule="auto"/>
        <w:rPr>
          <w:sz w:val="20"/>
          <w:szCs w:val="20"/>
        </w:rPr>
      </w:pPr>
    </w:p>
    <w:p w14:paraId="451958BE" w14:textId="77777777" w:rsidR="00AC16D0" w:rsidRPr="00164872" w:rsidRDefault="00AC16D0" w:rsidP="00603510">
      <w:pPr>
        <w:pStyle w:val="BodyText"/>
        <w:spacing w:after="0" w:line="360" w:lineRule="auto"/>
        <w:rPr>
          <w:sz w:val="20"/>
          <w:szCs w:val="20"/>
        </w:rPr>
      </w:pPr>
    </w:p>
    <w:sectPr w:rsidR="00AC16D0" w:rsidRPr="00164872" w:rsidSect="001E7E40">
      <w:headerReference w:type="defaul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3F7DD" w14:textId="77777777" w:rsidR="00F437C8" w:rsidRDefault="00F437C8">
      <w:r>
        <w:separator/>
      </w:r>
    </w:p>
  </w:endnote>
  <w:endnote w:type="continuationSeparator" w:id="0">
    <w:p w14:paraId="415CC9BB" w14:textId="77777777" w:rsidR="00F437C8" w:rsidRDefault="00F43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E9B38B" w14:textId="77777777" w:rsidR="00F437C8" w:rsidRDefault="00F437C8">
      <w:r>
        <w:separator/>
      </w:r>
    </w:p>
  </w:footnote>
  <w:footnote w:type="continuationSeparator" w:id="0">
    <w:p w14:paraId="4C1F4950" w14:textId="77777777" w:rsidR="00F437C8" w:rsidRDefault="00F43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2CD3C" w14:textId="77777777" w:rsidR="00E6014A" w:rsidRPr="000B7DA8" w:rsidRDefault="00BD4C9A" w:rsidP="000B7DA8">
    <w:pPr>
      <w:pStyle w:val="Header"/>
    </w:pPr>
    <w:r w:rsidRPr="000B7DA8">
      <w:fldChar w:fldCharType="begin"/>
    </w:r>
    <w:r w:rsidR="00E6014A" w:rsidRPr="000B7DA8">
      <w:instrText>MACROBUTTON DoFieldClick [Recipient Name]</w:instrText>
    </w:r>
    <w:r w:rsidRPr="000B7DA8">
      <w:fldChar w:fldCharType="end"/>
    </w:r>
    <w:r w:rsidR="00E6014A">
      <w:br/>
    </w:r>
    <w:r w:rsidR="001E7E40">
      <w:fldChar w:fldCharType="begin"/>
    </w:r>
    <w:r w:rsidR="001E7E40">
      <w:instrText>CREATEDATE  \@ "MMMM d, yyyy"  \* MERGEFORMAT</w:instrText>
    </w:r>
    <w:r w:rsidR="001E7E40">
      <w:fldChar w:fldCharType="separate"/>
    </w:r>
    <w:r w:rsidR="003129DE">
      <w:rPr>
        <w:noProof/>
      </w:rPr>
      <w:t>February 1, 2009</w:t>
    </w:r>
    <w:r w:rsidR="001E7E40">
      <w:rPr>
        <w:noProof/>
      </w:rPr>
      <w:fldChar w:fldCharType="end"/>
    </w:r>
    <w:r w:rsidR="00E6014A">
      <w:br/>
      <w:t xml:space="preserve">Page </w:t>
    </w:r>
    <w:r w:rsidRPr="000B7DA8">
      <w:rPr>
        <w:rStyle w:val="PageNumber"/>
      </w:rPr>
      <w:fldChar w:fldCharType="begin"/>
    </w:r>
    <w:r w:rsidR="00E6014A" w:rsidRPr="000B7DA8">
      <w:rPr>
        <w:rStyle w:val="PageNumber"/>
      </w:rPr>
      <w:instrText>PAGE</w:instrText>
    </w:r>
    <w:r w:rsidRPr="000B7DA8">
      <w:rPr>
        <w:rStyle w:val="PageNumber"/>
      </w:rPr>
      <w:fldChar w:fldCharType="separate"/>
    </w:r>
    <w:r w:rsidR="00E6014A">
      <w:rPr>
        <w:rStyle w:val="PageNumber"/>
        <w:noProof/>
      </w:rPr>
      <w:t>2</w:t>
    </w:r>
    <w:r w:rsidRPr="000B7DA8">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9036E6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2858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05256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FF447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96A9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E814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5ACA3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1022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00489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767A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007A4E"/>
    <w:multiLevelType w:val="hybridMultilevel"/>
    <w:tmpl w:val="AD566B50"/>
    <w:lvl w:ilvl="0" w:tplc="F148E2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330185">
    <w:abstractNumId w:val="9"/>
  </w:num>
  <w:num w:numId="2" w16cid:durableId="929392000">
    <w:abstractNumId w:val="7"/>
  </w:num>
  <w:num w:numId="3" w16cid:durableId="919800179">
    <w:abstractNumId w:val="6"/>
  </w:num>
  <w:num w:numId="4" w16cid:durableId="1174345901">
    <w:abstractNumId w:val="5"/>
  </w:num>
  <w:num w:numId="5" w16cid:durableId="1054810874">
    <w:abstractNumId w:val="4"/>
  </w:num>
  <w:num w:numId="6" w16cid:durableId="1732072660">
    <w:abstractNumId w:val="8"/>
  </w:num>
  <w:num w:numId="7" w16cid:durableId="735973725">
    <w:abstractNumId w:val="3"/>
  </w:num>
  <w:num w:numId="8" w16cid:durableId="422460617">
    <w:abstractNumId w:val="2"/>
  </w:num>
  <w:num w:numId="9" w16cid:durableId="23408931">
    <w:abstractNumId w:val="1"/>
  </w:num>
  <w:num w:numId="10" w16cid:durableId="923412194">
    <w:abstractNumId w:val="0"/>
  </w:num>
  <w:num w:numId="11" w16cid:durableId="75543796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CB"/>
    <w:rsid w:val="000002E6"/>
    <w:rsid w:val="000006C5"/>
    <w:rsid w:val="00001F50"/>
    <w:rsid w:val="000043F3"/>
    <w:rsid w:val="0000464F"/>
    <w:rsid w:val="00005701"/>
    <w:rsid w:val="00006048"/>
    <w:rsid w:val="0000677F"/>
    <w:rsid w:val="00006BD8"/>
    <w:rsid w:val="00007CEA"/>
    <w:rsid w:val="00014448"/>
    <w:rsid w:val="000146AF"/>
    <w:rsid w:val="0001515F"/>
    <w:rsid w:val="00016825"/>
    <w:rsid w:val="000175FF"/>
    <w:rsid w:val="000219BC"/>
    <w:rsid w:val="00023011"/>
    <w:rsid w:val="00023286"/>
    <w:rsid w:val="0002526E"/>
    <w:rsid w:val="000261BF"/>
    <w:rsid w:val="00026946"/>
    <w:rsid w:val="00027035"/>
    <w:rsid w:val="000278C7"/>
    <w:rsid w:val="00027A48"/>
    <w:rsid w:val="00027E19"/>
    <w:rsid w:val="000305EE"/>
    <w:rsid w:val="00030774"/>
    <w:rsid w:val="00031AB9"/>
    <w:rsid w:val="00032120"/>
    <w:rsid w:val="00032BE8"/>
    <w:rsid w:val="00032C85"/>
    <w:rsid w:val="00033E39"/>
    <w:rsid w:val="00034ADB"/>
    <w:rsid w:val="00035022"/>
    <w:rsid w:val="00036006"/>
    <w:rsid w:val="0003647A"/>
    <w:rsid w:val="00036AEA"/>
    <w:rsid w:val="00037944"/>
    <w:rsid w:val="00040EDC"/>
    <w:rsid w:val="000411E9"/>
    <w:rsid w:val="00041246"/>
    <w:rsid w:val="00041ABC"/>
    <w:rsid w:val="00042025"/>
    <w:rsid w:val="00042655"/>
    <w:rsid w:val="0004377D"/>
    <w:rsid w:val="000456EA"/>
    <w:rsid w:val="00046165"/>
    <w:rsid w:val="00047167"/>
    <w:rsid w:val="0005044C"/>
    <w:rsid w:val="000508A8"/>
    <w:rsid w:val="00051FE5"/>
    <w:rsid w:val="00053075"/>
    <w:rsid w:val="00054BD2"/>
    <w:rsid w:val="000560F2"/>
    <w:rsid w:val="00056C72"/>
    <w:rsid w:val="00057120"/>
    <w:rsid w:val="000576F5"/>
    <w:rsid w:val="00057E22"/>
    <w:rsid w:val="0006041B"/>
    <w:rsid w:val="000611C5"/>
    <w:rsid w:val="0006182E"/>
    <w:rsid w:val="00062238"/>
    <w:rsid w:val="00063988"/>
    <w:rsid w:val="00064BE5"/>
    <w:rsid w:val="00064CDA"/>
    <w:rsid w:val="00065723"/>
    <w:rsid w:val="00066974"/>
    <w:rsid w:val="00066B3B"/>
    <w:rsid w:val="00070288"/>
    <w:rsid w:val="00070C96"/>
    <w:rsid w:val="00071989"/>
    <w:rsid w:val="000736A6"/>
    <w:rsid w:val="00073E45"/>
    <w:rsid w:val="0007449A"/>
    <w:rsid w:val="00074568"/>
    <w:rsid w:val="000746EE"/>
    <w:rsid w:val="000753E9"/>
    <w:rsid w:val="00075A2D"/>
    <w:rsid w:val="00075C63"/>
    <w:rsid w:val="00075FA2"/>
    <w:rsid w:val="0007602C"/>
    <w:rsid w:val="00076258"/>
    <w:rsid w:val="00080AB7"/>
    <w:rsid w:val="00081CC3"/>
    <w:rsid w:val="00082A1C"/>
    <w:rsid w:val="0008659D"/>
    <w:rsid w:val="00087323"/>
    <w:rsid w:val="0009068E"/>
    <w:rsid w:val="00092498"/>
    <w:rsid w:val="0009282F"/>
    <w:rsid w:val="00094CE8"/>
    <w:rsid w:val="0009514F"/>
    <w:rsid w:val="00095DF8"/>
    <w:rsid w:val="00096B2C"/>
    <w:rsid w:val="00097161"/>
    <w:rsid w:val="00097272"/>
    <w:rsid w:val="00097682"/>
    <w:rsid w:val="00097855"/>
    <w:rsid w:val="00097E22"/>
    <w:rsid w:val="000A114C"/>
    <w:rsid w:val="000A1643"/>
    <w:rsid w:val="000A225F"/>
    <w:rsid w:val="000A4549"/>
    <w:rsid w:val="000A4618"/>
    <w:rsid w:val="000A5D4D"/>
    <w:rsid w:val="000A693D"/>
    <w:rsid w:val="000A6BBC"/>
    <w:rsid w:val="000A6D21"/>
    <w:rsid w:val="000A6F5F"/>
    <w:rsid w:val="000A79D6"/>
    <w:rsid w:val="000B25C1"/>
    <w:rsid w:val="000B2B97"/>
    <w:rsid w:val="000B3BE9"/>
    <w:rsid w:val="000B4060"/>
    <w:rsid w:val="000B409D"/>
    <w:rsid w:val="000B4768"/>
    <w:rsid w:val="000B4D5B"/>
    <w:rsid w:val="000B5867"/>
    <w:rsid w:val="000B5F60"/>
    <w:rsid w:val="000B6745"/>
    <w:rsid w:val="000B79AB"/>
    <w:rsid w:val="000B7C5C"/>
    <w:rsid w:val="000B7DA8"/>
    <w:rsid w:val="000C1233"/>
    <w:rsid w:val="000C1C60"/>
    <w:rsid w:val="000C1FF3"/>
    <w:rsid w:val="000C2258"/>
    <w:rsid w:val="000C2994"/>
    <w:rsid w:val="000C47C0"/>
    <w:rsid w:val="000C4C59"/>
    <w:rsid w:val="000C6C44"/>
    <w:rsid w:val="000C7763"/>
    <w:rsid w:val="000D0753"/>
    <w:rsid w:val="000D1654"/>
    <w:rsid w:val="000D20FD"/>
    <w:rsid w:val="000D2501"/>
    <w:rsid w:val="000D2BE8"/>
    <w:rsid w:val="000D3293"/>
    <w:rsid w:val="000D5432"/>
    <w:rsid w:val="000D5BA8"/>
    <w:rsid w:val="000D5CD4"/>
    <w:rsid w:val="000D61B6"/>
    <w:rsid w:val="000D69AE"/>
    <w:rsid w:val="000D6AC4"/>
    <w:rsid w:val="000D6CCA"/>
    <w:rsid w:val="000D6FFF"/>
    <w:rsid w:val="000D7147"/>
    <w:rsid w:val="000E03E1"/>
    <w:rsid w:val="000E0A12"/>
    <w:rsid w:val="000E101E"/>
    <w:rsid w:val="000E1492"/>
    <w:rsid w:val="000E186D"/>
    <w:rsid w:val="000E2244"/>
    <w:rsid w:val="000E2E3C"/>
    <w:rsid w:val="000E3EDB"/>
    <w:rsid w:val="000E564A"/>
    <w:rsid w:val="000E5781"/>
    <w:rsid w:val="000E66CE"/>
    <w:rsid w:val="000E6EF3"/>
    <w:rsid w:val="000E70B1"/>
    <w:rsid w:val="000F0F60"/>
    <w:rsid w:val="000F0FB1"/>
    <w:rsid w:val="000F1859"/>
    <w:rsid w:val="000F250A"/>
    <w:rsid w:val="000F2F1D"/>
    <w:rsid w:val="000F2F33"/>
    <w:rsid w:val="000F50CD"/>
    <w:rsid w:val="000F67C8"/>
    <w:rsid w:val="000F753F"/>
    <w:rsid w:val="000F7AAF"/>
    <w:rsid w:val="0010070D"/>
    <w:rsid w:val="00101119"/>
    <w:rsid w:val="00101DE0"/>
    <w:rsid w:val="001031F2"/>
    <w:rsid w:val="00104A07"/>
    <w:rsid w:val="001053D5"/>
    <w:rsid w:val="001057C7"/>
    <w:rsid w:val="00105DE3"/>
    <w:rsid w:val="001071F7"/>
    <w:rsid w:val="00107A0D"/>
    <w:rsid w:val="0011066F"/>
    <w:rsid w:val="00112CBA"/>
    <w:rsid w:val="00115928"/>
    <w:rsid w:val="001163C6"/>
    <w:rsid w:val="00116BA2"/>
    <w:rsid w:val="001202ED"/>
    <w:rsid w:val="00120486"/>
    <w:rsid w:val="001213FE"/>
    <w:rsid w:val="00121B7A"/>
    <w:rsid w:val="00121F80"/>
    <w:rsid w:val="001221A4"/>
    <w:rsid w:val="001225F9"/>
    <w:rsid w:val="00122E2C"/>
    <w:rsid w:val="00122EDA"/>
    <w:rsid w:val="001238BB"/>
    <w:rsid w:val="00124B0A"/>
    <w:rsid w:val="001263F3"/>
    <w:rsid w:val="00126CAB"/>
    <w:rsid w:val="001271E5"/>
    <w:rsid w:val="00127284"/>
    <w:rsid w:val="0013048A"/>
    <w:rsid w:val="001309C7"/>
    <w:rsid w:val="00130DB8"/>
    <w:rsid w:val="001311B8"/>
    <w:rsid w:val="0013131E"/>
    <w:rsid w:val="001317E2"/>
    <w:rsid w:val="0013241B"/>
    <w:rsid w:val="001327AA"/>
    <w:rsid w:val="00134B0E"/>
    <w:rsid w:val="001354D0"/>
    <w:rsid w:val="00135F0D"/>
    <w:rsid w:val="0013606A"/>
    <w:rsid w:val="0013733D"/>
    <w:rsid w:val="0014241E"/>
    <w:rsid w:val="00145145"/>
    <w:rsid w:val="001451DF"/>
    <w:rsid w:val="00145CF8"/>
    <w:rsid w:val="00146E3A"/>
    <w:rsid w:val="00150751"/>
    <w:rsid w:val="00150DA0"/>
    <w:rsid w:val="00150F8C"/>
    <w:rsid w:val="00151A43"/>
    <w:rsid w:val="00154FBE"/>
    <w:rsid w:val="00154FD5"/>
    <w:rsid w:val="00155028"/>
    <w:rsid w:val="00155D9A"/>
    <w:rsid w:val="00157812"/>
    <w:rsid w:val="00157B8F"/>
    <w:rsid w:val="00161983"/>
    <w:rsid w:val="0016224A"/>
    <w:rsid w:val="00162562"/>
    <w:rsid w:val="00162EEE"/>
    <w:rsid w:val="00162F48"/>
    <w:rsid w:val="00164198"/>
    <w:rsid w:val="00164872"/>
    <w:rsid w:val="00165240"/>
    <w:rsid w:val="001653A9"/>
    <w:rsid w:val="0016595D"/>
    <w:rsid w:val="00170879"/>
    <w:rsid w:val="00170C4A"/>
    <w:rsid w:val="00170ED8"/>
    <w:rsid w:val="00171956"/>
    <w:rsid w:val="001743F9"/>
    <w:rsid w:val="00175243"/>
    <w:rsid w:val="0017584B"/>
    <w:rsid w:val="0017795C"/>
    <w:rsid w:val="0017796B"/>
    <w:rsid w:val="001836DF"/>
    <w:rsid w:val="00183AF9"/>
    <w:rsid w:val="0018469F"/>
    <w:rsid w:val="00185BCF"/>
    <w:rsid w:val="00185C9C"/>
    <w:rsid w:val="001865A9"/>
    <w:rsid w:val="00186769"/>
    <w:rsid w:val="00186861"/>
    <w:rsid w:val="001903B9"/>
    <w:rsid w:val="0019066B"/>
    <w:rsid w:val="001916AF"/>
    <w:rsid w:val="00191ED4"/>
    <w:rsid w:val="00192179"/>
    <w:rsid w:val="001945F8"/>
    <w:rsid w:val="00196968"/>
    <w:rsid w:val="00196FB4"/>
    <w:rsid w:val="001A0095"/>
    <w:rsid w:val="001A09BA"/>
    <w:rsid w:val="001A2C43"/>
    <w:rsid w:val="001A31BC"/>
    <w:rsid w:val="001A39DB"/>
    <w:rsid w:val="001A4104"/>
    <w:rsid w:val="001A45E3"/>
    <w:rsid w:val="001A595A"/>
    <w:rsid w:val="001A5DAC"/>
    <w:rsid w:val="001A74E6"/>
    <w:rsid w:val="001B07EA"/>
    <w:rsid w:val="001B0C20"/>
    <w:rsid w:val="001B0EB0"/>
    <w:rsid w:val="001B26A8"/>
    <w:rsid w:val="001B38AC"/>
    <w:rsid w:val="001B3F4A"/>
    <w:rsid w:val="001B41F3"/>
    <w:rsid w:val="001B4889"/>
    <w:rsid w:val="001B4E2F"/>
    <w:rsid w:val="001B4E5B"/>
    <w:rsid w:val="001B642A"/>
    <w:rsid w:val="001C10A4"/>
    <w:rsid w:val="001C1A8D"/>
    <w:rsid w:val="001C2E1F"/>
    <w:rsid w:val="001C2FD9"/>
    <w:rsid w:val="001C39C4"/>
    <w:rsid w:val="001C3B37"/>
    <w:rsid w:val="001C4414"/>
    <w:rsid w:val="001C4EB2"/>
    <w:rsid w:val="001C52C1"/>
    <w:rsid w:val="001C5790"/>
    <w:rsid w:val="001C6968"/>
    <w:rsid w:val="001C7BB4"/>
    <w:rsid w:val="001D08AD"/>
    <w:rsid w:val="001D13DF"/>
    <w:rsid w:val="001D185A"/>
    <w:rsid w:val="001D218B"/>
    <w:rsid w:val="001D3473"/>
    <w:rsid w:val="001D45A3"/>
    <w:rsid w:val="001D4690"/>
    <w:rsid w:val="001D6F38"/>
    <w:rsid w:val="001D7065"/>
    <w:rsid w:val="001D74CB"/>
    <w:rsid w:val="001E324D"/>
    <w:rsid w:val="001E349A"/>
    <w:rsid w:val="001E477E"/>
    <w:rsid w:val="001E5407"/>
    <w:rsid w:val="001E6766"/>
    <w:rsid w:val="001E6B5E"/>
    <w:rsid w:val="001E6D45"/>
    <w:rsid w:val="001E71F3"/>
    <w:rsid w:val="001E7B4F"/>
    <w:rsid w:val="001E7E40"/>
    <w:rsid w:val="001F0413"/>
    <w:rsid w:val="001F0576"/>
    <w:rsid w:val="001F243D"/>
    <w:rsid w:val="001F2602"/>
    <w:rsid w:val="001F3651"/>
    <w:rsid w:val="001F4ADB"/>
    <w:rsid w:val="001F754E"/>
    <w:rsid w:val="001F78A0"/>
    <w:rsid w:val="0020007D"/>
    <w:rsid w:val="00200C67"/>
    <w:rsid w:val="00201B77"/>
    <w:rsid w:val="00201C88"/>
    <w:rsid w:val="00202551"/>
    <w:rsid w:val="002029D2"/>
    <w:rsid w:val="00203F07"/>
    <w:rsid w:val="0020427F"/>
    <w:rsid w:val="00204EBD"/>
    <w:rsid w:val="00205436"/>
    <w:rsid w:val="00205B58"/>
    <w:rsid w:val="002074EB"/>
    <w:rsid w:val="002116E5"/>
    <w:rsid w:val="00212D12"/>
    <w:rsid w:val="0021430B"/>
    <w:rsid w:val="0021431F"/>
    <w:rsid w:val="00214929"/>
    <w:rsid w:val="00214F14"/>
    <w:rsid w:val="00215534"/>
    <w:rsid w:val="0021569D"/>
    <w:rsid w:val="00215960"/>
    <w:rsid w:val="0021697A"/>
    <w:rsid w:val="00217238"/>
    <w:rsid w:val="00217370"/>
    <w:rsid w:val="00217500"/>
    <w:rsid w:val="00217D05"/>
    <w:rsid w:val="0022048B"/>
    <w:rsid w:val="00220612"/>
    <w:rsid w:val="00223324"/>
    <w:rsid w:val="0022362E"/>
    <w:rsid w:val="00223797"/>
    <w:rsid w:val="00223EDA"/>
    <w:rsid w:val="00224163"/>
    <w:rsid w:val="00224C75"/>
    <w:rsid w:val="00224CF7"/>
    <w:rsid w:val="0022621B"/>
    <w:rsid w:val="00227455"/>
    <w:rsid w:val="00227681"/>
    <w:rsid w:val="002302A4"/>
    <w:rsid w:val="00230A60"/>
    <w:rsid w:val="0023157A"/>
    <w:rsid w:val="002318B0"/>
    <w:rsid w:val="00233373"/>
    <w:rsid w:val="00234476"/>
    <w:rsid w:val="002346F7"/>
    <w:rsid w:val="00234F27"/>
    <w:rsid w:val="0023566F"/>
    <w:rsid w:val="00235B72"/>
    <w:rsid w:val="00235B9D"/>
    <w:rsid w:val="00235EFC"/>
    <w:rsid w:val="0023618E"/>
    <w:rsid w:val="0024056B"/>
    <w:rsid w:val="00241127"/>
    <w:rsid w:val="0024144D"/>
    <w:rsid w:val="00241FC9"/>
    <w:rsid w:val="00242016"/>
    <w:rsid w:val="00242E1B"/>
    <w:rsid w:val="00242FA8"/>
    <w:rsid w:val="00243E27"/>
    <w:rsid w:val="002451A1"/>
    <w:rsid w:val="00245720"/>
    <w:rsid w:val="0024679B"/>
    <w:rsid w:val="002471FA"/>
    <w:rsid w:val="00247C6D"/>
    <w:rsid w:val="002515CB"/>
    <w:rsid w:val="0025243E"/>
    <w:rsid w:val="00252751"/>
    <w:rsid w:val="00253C5D"/>
    <w:rsid w:val="00254193"/>
    <w:rsid w:val="00254B20"/>
    <w:rsid w:val="00254CF4"/>
    <w:rsid w:val="00254D7F"/>
    <w:rsid w:val="00255494"/>
    <w:rsid w:val="00255735"/>
    <w:rsid w:val="002557C3"/>
    <w:rsid w:val="00255DB8"/>
    <w:rsid w:val="002563E1"/>
    <w:rsid w:val="0025750D"/>
    <w:rsid w:val="00257D28"/>
    <w:rsid w:val="0026018C"/>
    <w:rsid w:val="002609D6"/>
    <w:rsid w:val="00260BBB"/>
    <w:rsid w:val="0026196A"/>
    <w:rsid w:val="00261A0E"/>
    <w:rsid w:val="00261FA4"/>
    <w:rsid w:val="00262943"/>
    <w:rsid w:val="00262BE3"/>
    <w:rsid w:val="00263F92"/>
    <w:rsid w:val="00264CD8"/>
    <w:rsid w:val="00265AF5"/>
    <w:rsid w:val="0026604A"/>
    <w:rsid w:val="00266574"/>
    <w:rsid w:val="00266B36"/>
    <w:rsid w:val="00267057"/>
    <w:rsid w:val="0026781C"/>
    <w:rsid w:val="00267CC0"/>
    <w:rsid w:val="002704F1"/>
    <w:rsid w:val="00272AE7"/>
    <w:rsid w:val="00273C59"/>
    <w:rsid w:val="00274B6E"/>
    <w:rsid w:val="0027559C"/>
    <w:rsid w:val="002761CF"/>
    <w:rsid w:val="0027749C"/>
    <w:rsid w:val="002846DA"/>
    <w:rsid w:val="002847D8"/>
    <w:rsid w:val="00284F98"/>
    <w:rsid w:val="00284FEC"/>
    <w:rsid w:val="002859FC"/>
    <w:rsid w:val="0028695E"/>
    <w:rsid w:val="00287EAB"/>
    <w:rsid w:val="0029172D"/>
    <w:rsid w:val="0029190E"/>
    <w:rsid w:val="00291ABD"/>
    <w:rsid w:val="00291D04"/>
    <w:rsid w:val="00291E17"/>
    <w:rsid w:val="0029221A"/>
    <w:rsid w:val="002941C9"/>
    <w:rsid w:val="00294B74"/>
    <w:rsid w:val="002950DB"/>
    <w:rsid w:val="0029523E"/>
    <w:rsid w:val="002953E3"/>
    <w:rsid w:val="00295943"/>
    <w:rsid w:val="00295E50"/>
    <w:rsid w:val="00295FD2"/>
    <w:rsid w:val="00296E33"/>
    <w:rsid w:val="00296F13"/>
    <w:rsid w:val="002977D8"/>
    <w:rsid w:val="00297C0A"/>
    <w:rsid w:val="002A04B6"/>
    <w:rsid w:val="002A2352"/>
    <w:rsid w:val="002A2443"/>
    <w:rsid w:val="002A266A"/>
    <w:rsid w:val="002A308C"/>
    <w:rsid w:val="002A7CD5"/>
    <w:rsid w:val="002A7DCA"/>
    <w:rsid w:val="002B0394"/>
    <w:rsid w:val="002B07D1"/>
    <w:rsid w:val="002B0897"/>
    <w:rsid w:val="002B0ABA"/>
    <w:rsid w:val="002B29FB"/>
    <w:rsid w:val="002B2BD3"/>
    <w:rsid w:val="002B3428"/>
    <w:rsid w:val="002B47FD"/>
    <w:rsid w:val="002B4C28"/>
    <w:rsid w:val="002B7061"/>
    <w:rsid w:val="002B72E3"/>
    <w:rsid w:val="002B7931"/>
    <w:rsid w:val="002C12F5"/>
    <w:rsid w:val="002C164A"/>
    <w:rsid w:val="002C1AAD"/>
    <w:rsid w:val="002C1ED4"/>
    <w:rsid w:val="002C1F25"/>
    <w:rsid w:val="002C2590"/>
    <w:rsid w:val="002C2FB4"/>
    <w:rsid w:val="002C32AF"/>
    <w:rsid w:val="002C3F49"/>
    <w:rsid w:val="002C3F61"/>
    <w:rsid w:val="002C6D92"/>
    <w:rsid w:val="002C799A"/>
    <w:rsid w:val="002D0B78"/>
    <w:rsid w:val="002D28DB"/>
    <w:rsid w:val="002D296B"/>
    <w:rsid w:val="002D370F"/>
    <w:rsid w:val="002D48C9"/>
    <w:rsid w:val="002D54DD"/>
    <w:rsid w:val="002D59DB"/>
    <w:rsid w:val="002D759B"/>
    <w:rsid w:val="002E0387"/>
    <w:rsid w:val="002E16D6"/>
    <w:rsid w:val="002E1A7F"/>
    <w:rsid w:val="002E4B12"/>
    <w:rsid w:val="002E683B"/>
    <w:rsid w:val="002E6E45"/>
    <w:rsid w:val="002E6F0D"/>
    <w:rsid w:val="002E71DD"/>
    <w:rsid w:val="002E79B5"/>
    <w:rsid w:val="002F0A3A"/>
    <w:rsid w:val="002F0BFE"/>
    <w:rsid w:val="002F12BD"/>
    <w:rsid w:val="002F14CC"/>
    <w:rsid w:val="002F19FD"/>
    <w:rsid w:val="002F341B"/>
    <w:rsid w:val="002F5BD2"/>
    <w:rsid w:val="002F628C"/>
    <w:rsid w:val="002F6463"/>
    <w:rsid w:val="002F76C8"/>
    <w:rsid w:val="00300667"/>
    <w:rsid w:val="003006D2"/>
    <w:rsid w:val="00301872"/>
    <w:rsid w:val="00301D55"/>
    <w:rsid w:val="00302067"/>
    <w:rsid w:val="00302CA7"/>
    <w:rsid w:val="003040FA"/>
    <w:rsid w:val="00305E59"/>
    <w:rsid w:val="00307472"/>
    <w:rsid w:val="00310443"/>
    <w:rsid w:val="00310B7B"/>
    <w:rsid w:val="0031108F"/>
    <w:rsid w:val="00311A9A"/>
    <w:rsid w:val="00311F9D"/>
    <w:rsid w:val="003129DE"/>
    <w:rsid w:val="00312C1C"/>
    <w:rsid w:val="00314165"/>
    <w:rsid w:val="00316680"/>
    <w:rsid w:val="003177C6"/>
    <w:rsid w:val="00317A47"/>
    <w:rsid w:val="0032176F"/>
    <w:rsid w:val="0032301A"/>
    <w:rsid w:val="003236CC"/>
    <w:rsid w:val="00323A66"/>
    <w:rsid w:val="003248BA"/>
    <w:rsid w:val="00325AEA"/>
    <w:rsid w:val="00325B3B"/>
    <w:rsid w:val="00327AFC"/>
    <w:rsid w:val="00330434"/>
    <w:rsid w:val="00330B72"/>
    <w:rsid w:val="003312AF"/>
    <w:rsid w:val="003320D8"/>
    <w:rsid w:val="0033239C"/>
    <w:rsid w:val="00333A3F"/>
    <w:rsid w:val="00333B63"/>
    <w:rsid w:val="00333FF2"/>
    <w:rsid w:val="003350CD"/>
    <w:rsid w:val="00335B23"/>
    <w:rsid w:val="003368D7"/>
    <w:rsid w:val="003407A3"/>
    <w:rsid w:val="003424EB"/>
    <w:rsid w:val="00342EAE"/>
    <w:rsid w:val="00343C29"/>
    <w:rsid w:val="003449B7"/>
    <w:rsid w:val="00346EB7"/>
    <w:rsid w:val="00350EC4"/>
    <w:rsid w:val="00352056"/>
    <w:rsid w:val="00352BBF"/>
    <w:rsid w:val="00354491"/>
    <w:rsid w:val="00354FF8"/>
    <w:rsid w:val="003559EA"/>
    <w:rsid w:val="00356D57"/>
    <w:rsid w:val="00357E7F"/>
    <w:rsid w:val="00360DFF"/>
    <w:rsid w:val="00361995"/>
    <w:rsid w:val="00361A9A"/>
    <w:rsid w:val="00362B36"/>
    <w:rsid w:val="00362FFA"/>
    <w:rsid w:val="00363CBD"/>
    <w:rsid w:val="00364860"/>
    <w:rsid w:val="0036634E"/>
    <w:rsid w:val="003709F0"/>
    <w:rsid w:val="00371EB2"/>
    <w:rsid w:val="00372A81"/>
    <w:rsid w:val="00372B1C"/>
    <w:rsid w:val="00373606"/>
    <w:rsid w:val="003755C0"/>
    <w:rsid w:val="00375813"/>
    <w:rsid w:val="003763E6"/>
    <w:rsid w:val="00377059"/>
    <w:rsid w:val="00377A32"/>
    <w:rsid w:val="003801A3"/>
    <w:rsid w:val="003813C5"/>
    <w:rsid w:val="0038170B"/>
    <w:rsid w:val="0038172F"/>
    <w:rsid w:val="003821FF"/>
    <w:rsid w:val="00382ECD"/>
    <w:rsid w:val="0038422D"/>
    <w:rsid w:val="00385259"/>
    <w:rsid w:val="00385401"/>
    <w:rsid w:val="0038557E"/>
    <w:rsid w:val="0038694E"/>
    <w:rsid w:val="0038714F"/>
    <w:rsid w:val="00387F80"/>
    <w:rsid w:val="00390B34"/>
    <w:rsid w:val="00391C67"/>
    <w:rsid w:val="00392982"/>
    <w:rsid w:val="003931DB"/>
    <w:rsid w:val="003937D1"/>
    <w:rsid w:val="00393896"/>
    <w:rsid w:val="00393EC9"/>
    <w:rsid w:val="00393FB2"/>
    <w:rsid w:val="003941F6"/>
    <w:rsid w:val="003945BF"/>
    <w:rsid w:val="00394986"/>
    <w:rsid w:val="003951DE"/>
    <w:rsid w:val="003954D4"/>
    <w:rsid w:val="00396E93"/>
    <w:rsid w:val="003A048D"/>
    <w:rsid w:val="003A097D"/>
    <w:rsid w:val="003A22E6"/>
    <w:rsid w:val="003A372C"/>
    <w:rsid w:val="003A378F"/>
    <w:rsid w:val="003A4157"/>
    <w:rsid w:val="003A4B3B"/>
    <w:rsid w:val="003A5130"/>
    <w:rsid w:val="003A5A0A"/>
    <w:rsid w:val="003A5E99"/>
    <w:rsid w:val="003A65CF"/>
    <w:rsid w:val="003A668F"/>
    <w:rsid w:val="003A6741"/>
    <w:rsid w:val="003B1426"/>
    <w:rsid w:val="003B315A"/>
    <w:rsid w:val="003B3D17"/>
    <w:rsid w:val="003B3DA3"/>
    <w:rsid w:val="003B4719"/>
    <w:rsid w:val="003B4BE3"/>
    <w:rsid w:val="003B52E1"/>
    <w:rsid w:val="003B5BF5"/>
    <w:rsid w:val="003B6533"/>
    <w:rsid w:val="003B6658"/>
    <w:rsid w:val="003B671A"/>
    <w:rsid w:val="003B7210"/>
    <w:rsid w:val="003C0AB1"/>
    <w:rsid w:val="003C2516"/>
    <w:rsid w:val="003C26DA"/>
    <w:rsid w:val="003C40D1"/>
    <w:rsid w:val="003C66FA"/>
    <w:rsid w:val="003C71CA"/>
    <w:rsid w:val="003C7550"/>
    <w:rsid w:val="003D134A"/>
    <w:rsid w:val="003D23E7"/>
    <w:rsid w:val="003D289F"/>
    <w:rsid w:val="003D4054"/>
    <w:rsid w:val="003D41C7"/>
    <w:rsid w:val="003D444B"/>
    <w:rsid w:val="003D47D6"/>
    <w:rsid w:val="003D4F4B"/>
    <w:rsid w:val="003D5DF3"/>
    <w:rsid w:val="003D6641"/>
    <w:rsid w:val="003E1592"/>
    <w:rsid w:val="003E2121"/>
    <w:rsid w:val="003E25B2"/>
    <w:rsid w:val="003E3DDA"/>
    <w:rsid w:val="003E4A18"/>
    <w:rsid w:val="003E4BE9"/>
    <w:rsid w:val="003E4D76"/>
    <w:rsid w:val="003E5562"/>
    <w:rsid w:val="003F0FEF"/>
    <w:rsid w:val="003F15A4"/>
    <w:rsid w:val="003F189E"/>
    <w:rsid w:val="003F2314"/>
    <w:rsid w:val="003F2F3C"/>
    <w:rsid w:val="003F39DB"/>
    <w:rsid w:val="003F4DB6"/>
    <w:rsid w:val="003F4E5C"/>
    <w:rsid w:val="003F4E5E"/>
    <w:rsid w:val="003F5227"/>
    <w:rsid w:val="003F59D3"/>
    <w:rsid w:val="003F65CF"/>
    <w:rsid w:val="003F736C"/>
    <w:rsid w:val="003F7654"/>
    <w:rsid w:val="003F79BC"/>
    <w:rsid w:val="003F7F20"/>
    <w:rsid w:val="00400661"/>
    <w:rsid w:val="004029BF"/>
    <w:rsid w:val="00403139"/>
    <w:rsid w:val="00403603"/>
    <w:rsid w:val="00403A26"/>
    <w:rsid w:val="00404DA4"/>
    <w:rsid w:val="004052BF"/>
    <w:rsid w:val="00405DFC"/>
    <w:rsid w:val="0040795C"/>
    <w:rsid w:val="004105DC"/>
    <w:rsid w:val="00411777"/>
    <w:rsid w:val="004119A9"/>
    <w:rsid w:val="00411FB3"/>
    <w:rsid w:val="004121B3"/>
    <w:rsid w:val="00413E63"/>
    <w:rsid w:val="00414043"/>
    <w:rsid w:val="00416182"/>
    <w:rsid w:val="004172C5"/>
    <w:rsid w:val="00418E13"/>
    <w:rsid w:val="004207EE"/>
    <w:rsid w:val="00420B23"/>
    <w:rsid w:val="00420C39"/>
    <w:rsid w:val="00420C8E"/>
    <w:rsid w:val="00421AB0"/>
    <w:rsid w:val="00422D2C"/>
    <w:rsid w:val="00424431"/>
    <w:rsid w:val="00424CA7"/>
    <w:rsid w:val="00426F10"/>
    <w:rsid w:val="004278F5"/>
    <w:rsid w:val="00427E9F"/>
    <w:rsid w:val="0043007E"/>
    <w:rsid w:val="0043070D"/>
    <w:rsid w:val="00430C20"/>
    <w:rsid w:val="00430D69"/>
    <w:rsid w:val="00431121"/>
    <w:rsid w:val="004323DA"/>
    <w:rsid w:val="00432569"/>
    <w:rsid w:val="00432A2F"/>
    <w:rsid w:val="00432E34"/>
    <w:rsid w:val="004330AC"/>
    <w:rsid w:val="004332D9"/>
    <w:rsid w:val="004339F6"/>
    <w:rsid w:val="00433B48"/>
    <w:rsid w:val="00433EF0"/>
    <w:rsid w:val="0043545A"/>
    <w:rsid w:val="004354BD"/>
    <w:rsid w:val="00435AAD"/>
    <w:rsid w:val="004361E0"/>
    <w:rsid w:val="00436E63"/>
    <w:rsid w:val="00437A7C"/>
    <w:rsid w:val="0044060A"/>
    <w:rsid w:val="004413EF"/>
    <w:rsid w:val="0044165E"/>
    <w:rsid w:val="004416ED"/>
    <w:rsid w:val="00441E3D"/>
    <w:rsid w:val="00442D62"/>
    <w:rsid w:val="00443D8D"/>
    <w:rsid w:val="0044440A"/>
    <w:rsid w:val="004444D7"/>
    <w:rsid w:val="00444AEB"/>
    <w:rsid w:val="0044519B"/>
    <w:rsid w:val="00446C52"/>
    <w:rsid w:val="00447C43"/>
    <w:rsid w:val="00450770"/>
    <w:rsid w:val="004512D0"/>
    <w:rsid w:val="00451339"/>
    <w:rsid w:val="0045205C"/>
    <w:rsid w:val="00452186"/>
    <w:rsid w:val="00452252"/>
    <w:rsid w:val="00452DEA"/>
    <w:rsid w:val="004537BA"/>
    <w:rsid w:val="004552AC"/>
    <w:rsid w:val="004558B9"/>
    <w:rsid w:val="00455D0C"/>
    <w:rsid w:val="00455FB6"/>
    <w:rsid w:val="00456801"/>
    <w:rsid w:val="004574C0"/>
    <w:rsid w:val="004575AD"/>
    <w:rsid w:val="004579B8"/>
    <w:rsid w:val="004612BE"/>
    <w:rsid w:val="0046180D"/>
    <w:rsid w:val="004630AB"/>
    <w:rsid w:val="00463D83"/>
    <w:rsid w:val="0046404F"/>
    <w:rsid w:val="004640BB"/>
    <w:rsid w:val="00464167"/>
    <w:rsid w:val="0046425C"/>
    <w:rsid w:val="00465EE8"/>
    <w:rsid w:val="00465F76"/>
    <w:rsid w:val="0047080F"/>
    <w:rsid w:val="00470E50"/>
    <w:rsid w:val="00471233"/>
    <w:rsid w:val="00471468"/>
    <w:rsid w:val="00472F80"/>
    <w:rsid w:val="00473B83"/>
    <w:rsid w:val="00473D2D"/>
    <w:rsid w:val="00474405"/>
    <w:rsid w:val="004749B8"/>
    <w:rsid w:val="00475476"/>
    <w:rsid w:val="00475AE5"/>
    <w:rsid w:val="004771C1"/>
    <w:rsid w:val="0047740F"/>
    <w:rsid w:val="00477B89"/>
    <w:rsid w:val="00480205"/>
    <w:rsid w:val="00480270"/>
    <w:rsid w:val="00480294"/>
    <w:rsid w:val="00480D1E"/>
    <w:rsid w:val="00480E61"/>
    <w:rsid w:val="00482FE1"/>
    <w:rsid w:val="004834B9"/>
    <w:rsid w:val="00484073"/>
    <w:rsid w:val="00484C08"/>
    <w:rsid w:val="00484FE9"/>
    <w:rsid w:val="00485450"/>
    <w:rsid w:val="00485E18"/>
    <w:rsid w:val="00486989"/>
    <w:rsid w:val="00486AFB"/>
    <w:rsid w:val="00486E05"/>
    <w:rsid w:val="00486E6D"/>
    <w:rsid w:val="00487015"/>
    <w:rsid w:val="0049002A"/>
    <w:rsid w:val="0049158F"/>
    <w:rsid w:val="00491B00"/>
    <w:rsid w:val="004921BE"/>
    <w:rsid w:val="00493CE9"/>
    <w:rsid w:val="00494627"/>
    <w:rsid w:val="00495C60"/>
    <w:rsid w:val="00496302"/>
    <w:rsid w:val="00496923"/>
    <w:rsid w:val="004974E7"/>
    <w:rsid w:val="004A31BC"/>
    <w:rsid w:val="004A3DEF"/>
    <w:rsid w:val="004A4C66"/>
    <w:rsid w:val="004A606A"/>
    <w:rsid w:val="004A687B"/>
    <w:rsid w:val="004A6ADC"/>
    <w:rsid w:val="004A72B2"/>
    <w:rsid w:val="004A7AD3"/>
    <w:rsid w:val="004B0173"/>
    <w:rsid w:val="004B112E"/>
    <w:rsid w:val="004B217F"/>
    <w:rsid w:val="004B31CE"/>
    <w:rsid w:val="004B3748"/>
    <w:rsid w:val="004B3D2C"/>
    <w:rsid w:val="004B4CE5"/>
    <w:rsid w:val="004B5B67"/>
    <w:rsid w:val="004B6AF5"/>
    <w:rsid w:val="004B71E2"/>
    <w:rsid w:val="004B7C5A"/>
    <w:rsid w:val="004C0A3D"/>
    <w:rsid w:val="004C0C3F"/>
    <w:rsid w:val="004C0E4E"/>
    <w:rsid w:val="004C2145"/>
    <w:rsid w:val="004C2618"/>
    <w:rsid w:val="004C3885"/>
    <w:rsid w:val="004C3BAB"/>
    <w:rsid w:val="004C4291"/>
    <w:rsid w:val="004C454E"/>
    <w:rsid w:val="004C493F"/>
    <w:rsid w:val="004C4AE3"/>
    <w:rsid w:val="004C4D4B"/>
    <w:rsid w:val="004C4F95"/>
    <w:rsid w:val="004C5240"/>
    <w:rsid w:val="004C5D6C"/>
    <w:rsid w:val="004C6E29"/>
    <w:rsid w:val="004C71D2"/>
    <w:rsid w:val="004C72E1"/>
    <w:rsid w:val="004D03E2"/>
    <w:rsid w:val="004D0410"/>
    <w:rsid w:val="004D2E63"/>
    <w:rsid w:val="004D3B88"/>
    <w:rsid w:val="004D4D0F"/>
    <w:rsid w:val="004D4DE8"/>
    <w:rsid w:val="004D50FF"/>
    <w:rsid w:val="004D60EF"/>
    <w:rsid w:val="004D61AB"/>
    <w:rsid w:val="004D6901"/>
    <w:rsid w:val="004D7B88"/>
    <w:rsid w:val="004E08F7"/>
    <w:rsid w:val="004E15D2"/>
    <w:rsid w:val="004E3EAA"/>
    <w:rsid w:val="004E4DA9"/>
    <w:rsid w:val="004E5006"/>
    <w:rsid w:val="004E545C"/>
    <w:rsid w:val="004E7614"/>
    <w:rsid w:val="004E7861"/>
    <w:rsid w:val="004F0149"/>
    <w:rsid w:val="004F059F"/>
    <w:rsid w:val="004F1385"/>
    <w:rsid w:val="004F2DE1"/>
    <w:rsid w:val="004F3700"/>
    <w:rsid w:val="004F3CFA"/>
    <w:rsid w:val="004F438A"/>
    <w:rsid w:val="004F47CA"/>
    <w:rsid w:val="004F56D2"/>
    <w:rsid w:val="004F73E5"/>
    <w:rsid w:val="004F79C6"/>
    <w:rsid w:val="004F7DDE"/>
    <w:rsid w:val="005003EB"/>
    <w:rsid w:val="00501137"/>
    <w:rsid w:val="005017A0"/>
    <w:rsid w:val="00501D69"/>
    <w:rsid w:val="00501F5F"/>
    <w:rsid w:val="005023EC"/>
    <w:rsid w:val="005072E2"/>
    <w:rsid w:val="005079A1"/>
    <w:rsid w:val="00510432"/>
    <w:rsid w:val="00511128"/>
    <w:rsid w:val="00511933"/>
    <w:rsid w:val="00513813"/>
    <w:rsid w:val="005138F9"/>
    <w:rsid w:val="005153C5"/>
    <w:rsid w:val="0051608E"/>
    <w:rsid w:val="00516345"/>
    <w:rsid w:val="005163C1"/>
    <w:rsid w:val="005165EB"/>
    <w:rsid w:val="0051706B"/>
    <w:rsid w:val="00517415"/>
    <w:rsid w:val="00517725"/>
    <w:rsid w:val="00517756"/>
    <w:rsid w:val="00517A98"/>
    <w:rsid w:val="005202DE"/>
    <w:rsid w:val="00520370"/>
    <w:rsid w:val="00520C8F"/>
    <w:rsid w:val="00520FA8"/>
    <w:rsid w:val="005231F0"/>
    <w:rsid w:val="005243D5"/>
    <w:rsid w:val="005252A9"/>
    <w:rsid w:val="005254BE"/>
    <w:rsid w:val="00525665"/>
    <w:rsid w:val="00526A2A"/>
    <w:rsid w:val="005302DA"/>
    <w:rsid w:val="00530AAD"/>
    <w:rsid w:val="00531360"/>
    <w:rsid w:val="00531A57"/>
    <w:rsid w:val="00531B27"/>
    <w:rsid w:val="00533A2B"/>
    <w:rsid w:val="00535231"/>
    <w:rsid w:val="005355D4"/>
    <w:rsid w:val="00536618"/>
    <w:rsid w:val="00536AC5"/>
    <w:rsid w:val="00536FF8"/>
    <w:rsid w:val="00537DBA"/>
    <w:rsid w:val="00540EBC"/>
    <w:rsid w:val="00541009"/>
    <w:rsid w:val="005413BF"/>
    <w:rsid w:val="00541C22"/>
    <w:rsid w:val="00542850"/>
    <w:rsid w:val="00542C7C"/>
    <w:rsid w:val="00543019"/>
    <w:rsid w:val="0054331F"/>
    <w:rsid w:val="005445A0"/>
    <w:rsid w:val="00547ED1"/>
    <w:rsid w:val="00553434"/>
    <w:rsid w:val="0055360E"/>
    <w:rsid w:val="0055364A"/>
    <w:rsid w:val="00554761"/>
    <w:rsid w:val="0055591E"/>
    <w:rsid w:val="00555DA9"/>
    <w:rsid w:val="00556292"/>
    <w:rsid w:val="00556D03"/>
    <w:rsid w:val="00556DA4"/>
    <w:rsid w:val="00557AFC"/>
    <w:rsid w:val="0056007D"/>
    <w:rsid w:val="00561A9B"/>
    <w:rsid w:val="0056235E"/>
    <w:rsid w:val="005652AE"/>
    <w:rsid w:val="005658C1"/>
    <w:rsid w:val="00565A7B"/>
    <w:rsid w:val="00565FD9"/>
    <w:rsid w:val="005661D6"/>
    <w:rsid w:val="0057008E"/>
    <w:rsid w:val="00570730"/>
    <w:rsid w:val="00570AEE"/>
    <w:rsid w:val="00570F36"/>
    <w:rsid w:val="005712C6"/>
    <w:rsid w:val="00572391"/>
    <w:rsid w:val="00572C63"/>
    <w:rsid w:val="00573A39"/>
    <w:rsid w:val="00573F0B"/>
    <w:rsid w:val="00574413"/>
    <w:rsid w:val="00575553"/>
    <w:rsid w:val="00575B10"/>
    <w:rsid w:val="00575C05"/>
    <w:rsid w:val="00576BD5"/>
    <w:rsid w:val="00576D52"/>
    <w:rsid w:val="0057721C"/>
    <w:rsid w:val="00577655"/>
    <w:rsid w:val="00580C98"/>
    <w:rsid w:val="00580E4C"/>
    <w:rsid w:val="00581069"/>
    <w:rsid w:val="005825B8"/>
    <w:rsid w:val="005844F4"/>
    <w:rsid w:val="005856DE"/>
    <w:rsid w:val="00586908"/>
    <w:rsid w:val="005871BC"/>
    <w:rsid w:val="00590535"/>
    <w:rsid w:val="00590AB1"/>
    <w:rsid w:val="0059184B"/>
    <w:rsid w:val="00591A7B"/>
    <w:rsid w:val="00592416"/>
    <w:rsid w:val="00592687"/>
    <w:rsid w:val="00592A7F"/>
    <w:rsid w:val="00592DF9"/>
    <w:rsid w:val="00593535"/>
    <w:rsid w:val="00593BEB"/>
    <w:rsid w:val="0059461D"/>
    <w:rsid w:val="00594C17"/>
    <w:rsid w:val="005952CF"/>
    <w:rsid w:val="00595B81"/>
    <w:rsid w:val="00595D45"/>
    <w:rsid w:val="00596952"/>
    <w:rsid w:val="00596AA8"/>
    <w:rsid w:val="005971DC"/>
    <w:rsid w:val="00597341"/>
    <w:rsid w:val="005A06A1"/>
    <w:rsid w:val="005A0ADB"/>
    <w:rsid w:val="005A0AED"/>
    <w:rsid w:val="005A1237"/>
    <w:rsid w:val="005A17B1"/>
    <w:rsid w:val="005A2AFC"/>
    <w:rsid w:val="005A2CD4"/>
    <w:rsid w:val="005A42FA"/>
    <w:rsid w:val="005A4981"/>
    <w:rsid w:val="005A4B1F"/>
    <w:rsid w:val="005A4B53"/>
    <w:rsid w:val="005A5C40"/>
    <w:rsid w:val="005A69CC"/>
    <w:rsid w:val="005A7886"/>
    <w:rsid w:val="005B0301"/>
    <w:rsid w:val="005B0319"/>
    <w:rsid w:val="005B2344"/>
    <w:rsid w:val="005B385F"/>
    <w:rsid w:val="005B3EA0"/>
    <w:rsid w:val="005B5A93"/>
    <w:rsid w:val="005B5B92"/>
    <w:rsid w:val="005B5D25"/>
    <w:rsid w:val="005B68CF"/>
    <w:rsid w:val="005B69F6"/>
    <w:rsid w:val="005B792D"/>
    <w:rsid w:val="005C20F5"/>
    <w:rsid w:val="005C3316"/>
    <w:rsid w:val="005C3987"/>
    <w:rsid w:val="005C40AE"/>
    <w:rsid w:val="005C46E8"/>
    <w:rsid w:val="005C62F2"/>
    <w:rsid w:val="005C6325"/>
    <w:rsid w:val="005C7945"/>
    <w:rsid w:val="005C7B94"/>
    <w:rsid w:val="005D05D2"/>
    <w:rsid w:val="005D4858"/>
    <w:rsid w:val="005D5947"/>
    <w:rsid w:val="005D697C"/>
    <w:rsid w:val="005D7000"/>
    <w:rsid w:val="005D7A8D"/>
    <w:rsid w:val="005D7B3F"/>
    <w:rsid w:val="005E046A"/>
    <w:rsid w:val="005E0F9D"/>
    <w:rsid w:val="005E50EA"/>
    <w:rsid w:val="005E625A"/>
    <w:rsid w:val="005E6477"/>
    <w:rsid w:val="005E6F14"/>
    <w:rsid w:val="005E713C"/>
    <w:rsid w:val="005E7446"/>
    <w:rsid w:val="005E796D"/>
    <w:rsid w:val="005E7FF8"/>
    <w:rsid w:val="005F05E7"/>
    <w:rsid w:val="005F1477"/>
    <w:rsid w:val="005F1662"/>
    <w:rsid w:val="005F1F83"/>
    <w:rsid w:val="005F21FE"/>
    <w:rsid w:val="005F2375"/>
    <w:rsid w:val="005F25F8"/>
    <w:rsid w:val="005F4CA8"/>
    <w:rsid w:val="005F4CF0"/>
    <w:rsid w:val="005F4F00"/>
    <w:rsid w:val="005F7FED"/>
    <w:rsid w:val="00600C5E"/>
    <w:rsid w:val="00603510"/>
    <w:rsid w:val="00604271"/>
    <w:rsid w:val="00605521"/>
    <w:rsid w:val="006055D4"/>
    <w:rsid w:val="006060E6"/>
    <w:rsid w:val="00606885"/>
    <w:rsid w:val="00607032"/>
    <w:rsid w:val="00607072"/>
    <w:rsid w:val="00607344"/>
    <w:rsid w:val="0060775B"/>
    <w:rsid w:val="0060794A"/>
    <w:rsid w:val="006107FF"/>
    <w:rsid w:val="0061250A"/>
    <w:rsid w:val="00612882"/>
    <w:rsid w:val="006142FE"/>
    <w:rsid w:val="00614C6B"/>
    <w:rsid w:val="00614D0A"/>
    <w:rsid w:val="00614D48"/>
    <w:rsid w:val="00615749"/>
    <w:rsid w:val="006159F3"/>
    <w:rsid w:val="00615A1D"/>
    <w:rsid w:val="00616694"/>
    <w:rsid w:val="0061746B"/>
    <w:rsid w:val="0061751D"/>
    <w:rsid w:val="00620264"/>
    <w:rsid w:val="006222F6"/>
    <w:rsid w:val="0062277C"/>
    <w:rsid w:val="00622DBD"/>
    <w:rsid w:val="006236EE"/>
    <w:rsid w:val="006238B1"/>
    <w:rsid w:val="0062558D"/>
    <w:rsid w:val="00625ABB"/>
    <w:rsid w:val="00625CFA"/>
    <w:rsid w:val="00626FA3"/>
    <w:rsid w:val="006273FB"/>
    <w:rsid w:val="006308D8"/>
    <w:rsid w:val="006310E2"/>
    <w:rsid w:val="00632918"/>
    <w:rsid w:val="00632AC7"/>
    <w:rsid w:val="0063363D"/>
    <w:rsid w:val="00633EB7"/>
    <w:rsid w:val="00634912"/>
    <w:rsid w:val="00634FCC"/>
    <w:rsid w:val="00640353"/>
    <w:rsid w:val="00640676"/>
    <w:rsid w:val="00640BE1"/>
    <w:rsid w:val="00640FC8"/>
    <w:rsid w:val="0064180C"/>
    <w:rsid w:val="00643440"/>
    <w:rsid w:val="00643A94"/>
    <w:rsid w:val="0064441E"/>
    <w:rsid w:val="00644C06"/>
    <w:rsid w:val="006455EE"/>
    <w:rsid w:val="00646BE8"/>
    <w:rsid w:val="00647C32"/>
    <w:rsid w:val="00650B2F"/>
    <w:rsid w:val="00652DD5"/>
    <w:rsid w:val="0065377E"/>
    <w:rsid w:val="00653AD4"/>
    <w:rsid w:val="00653B62"/>
    <w:rsid w:val="00653E72"/>
    <w:rsid w:val="006562F9"/>
    <w:rsid w:val="00656F4A"/>
    <w:rsid w:val="00657436"/>
    <w:rsid w:val="00657465"/>
    <w:rsid w:val="00657745"/>
    <w:rsid w:val="00660887"/>
    <w:rsid w:val="00661721"/>
    <w:rsid w:val="00661E6D"/>
    <w:rsid w:val="00663B2C"/>
    <w:rsid w:val="00664831"/>
    <w:rsid w:val="00664E64"/>
    <w:rsid w:val="00665BD8"/>
    <w:rsid w:val="00666736"/>
    <w:rsid w:val="006667FF"/>
    <w:rsid w:val="00667433"/>
    <w:rsid w:val="00667830"/>
    <w:rsid w:val="00667B1C"/>
    <w:rsid w:val="0067048D"/>
    <w:rsid w:val="00670919"/>
    <w:rsid w:val="00670ADD"/>
    <w:rsid w:val="00670C55"/>
    <w:rsid w:val="00672C96"/>
    <w:rsid w:val="00672DC1"/>
    <w:rsid w:val="00677B6C"/>
    <w:rsid w:val="00677D03"/>
    <w:rsid w:val="00680A6F"/>
    <w:rsid w:val="00681047"/>
    <w:rsid w:val="00681841"/>
    <w:rsid w:val="006818F2"/>
    <w:rsid w:val="00681D41"/>
    <w:rsid w:val="0068255E"/>
    <w:rsid w:val="0068511E"/>
    <w:rsid w:val="00685804"/>
    <w:rsid w:val="00686504"/>
    <w:rsid w:val="00687A9E"/>
    <w:rsid w:val="00690775"/>
    <w:rsid w:val="00690B41"/>
    <w:rsid w:val="00690B5D"/>
    <w:rsid w:val="0069125D"/>
    <w:rsid w:val="00693A03"/>
    <w:rsid w:val="006960BD"/>
    <w:rsid w:val="006972B0"/>
    <w:rsid w:val="00697BF9"/>
    <w:rsid w:val="006A17DA"/>
    <w:rsid w:val="006A1BE3"/>
    <w:rsid w:val="006A2B2E"/>
    <w:rsid w:val="006A2B75"/>
    <w:rsid w:val="006A2C2E"/>
    <w:rsid w:val="006A3038"/>
    <w:rsid w:val="006A7EEF"/>
    <w:rsid w:val="006A7F5D"/>
    <w:rsid w:val="006B226B"/>
    <w:rsid w:val="006B28C9"/>
    <w:rsid w:val="006B2E42"/>
    <w:rsid w:val="006B2ED3"/>
    <w:rsid w:val="006B30C7"/>
    <w:rsid w:val="006B3819"/>
    <w:rsid w:val="006B3947"/>
    <w:rsid w:val="006B3DE7"/>
    <w:rsid w:val="006B4D92"/>
    <w:rsid w:val="006B5622"/>
    <w:rsid w:val="006B6817"/>
    <w:rsid w:val="006B6FFC"/>
    <w:rsid w:val="006B792B"/>
    <w:rsid w:val="006C019E"/>
    <w:rsid w:val="006C0633"/>
    <w:rsid w:val="006C1C26"/>
    <w:rsid w:val="006C1F79"/>
    <w:rsid w:val="006C1FB7"/>
    <w:rsid w:val="006C27F5"/>
    <w:rsid w:val="006C2AC0"/>
    <w:rsid w:val="006C3107"/>
    <w:rsid w:val="006C33A8"/>
    <w:rsid w:val="006C436F"/>
    <w:rsid w:val="006C44AB"/>
    <w:rsid w:val="006C4CCF"/>
    <w:rsid w:val="006C5BF0"/>
    <w:rsid w:val="006C6F8B"/>
    <w:rsid w:val="006D0A8E"/>
    <w:rsid w:val="006D172C"/>
    <w:rsid w:val="006D18EF"/>
    <w:rsid w:val="006D2CFB"/>
    <w:rsid w:val="006D32A5"/>
    <w:rsid w:val="006D3308"/>
    <w:rsid w:val="006D346B"/>
    <w:rsid w:val="006D3DEB"/>
    <w:rsid w:val="006D4562"/>
    <w:rsid w:val="006D6CB6"/>
    <w:rsid w:val="006D7AC6"/>
    <w:rsid w:val="006E0727"/>
    <w:rsid w:val="006E1230"/>
    <w:rsid w:val="006E173F"/>
    <w:rsid w:val="006E1B01"/>
    <w:rsid w:val="006E26B1"/>
    <w:rsid w:val="006E2C08"/>
    <w:rsid w:val="006E74AF"/>
    <w:rsid w:val="006F02C2"/>
    <w:rsid w:val="006F05ED"/>
    <w:rsid w:val="006F0900"/>
    <w:rsid w:val="006F0DCF"/>
    <w:rsid w:val="006F1412"/>
    <w:rsid w:val="006F1881"/>
    <w:rsid w:val="006F1E08"/>
    <w:rsid w:val="006F1EB0"/>
    <w:rsid w:val="006F20C5"/>
    <w:rsid w:val="006F317A"/>
    <w:rsid w:val="006F36E9"/>
    <w:rsid w:val="006F3E4F"/>
    <w:rsid w:val="006F417C"/>
    <w:rsid w:val="006F497D"/>
    <w:rsid w:val="006F4D96"/>
    <w:rsid w:val="006F6D9F"/>
    <w:rsid w:val="006F7DD3"/>
    <w:rsid w:val="00700DB6"/>
    <w:rsid w:val="007015F7"/>
    <w:rsid w:val="00701750"/>
    <w:rsid w:val="00702C77"/>
    <w:rsid w:val="00702DE1"/>
    <w:rsid w:val="00703450"/>
    <w:rsid w:val="00703F74"/>
    <w:rsid w:val="00703FC3"/>
    <w:rsid w:val="00704290"/>
    <w:rsid w:val="00704A3E"/>
    <w:rsid w:val="00704A5B"/>
    <w:rsid w:val="00705943"/>
    <w:rsid w:val="00707BE3"/>
    <w:rsid w:val="00707FE8"/>
    <w:rsid w:val="0071142B"/>
    <w:rsid w:val="00711E75"/>
    <w:rsid w:val="00715C73"/>
    <w:rsid w:val="0071604A"/>
    <w:rsid w:val="007164BF"/>
    <w:rsid w:val="007167B0"/>
    <w:rsid w:val="00716E50"/>
    <w:rsid w:val="0071700A"/>
    <w:rsid w:val="007201EA"/>
    <w:rsid w:val="007205DA"/>
    <w:rsid w:val="00720B26"/>
    <w:rsid w:val="00721B64"/>
    <w:rsid w:val="007247F5"/>
    <w:rsid w:val="00724E74"/>
    <w:rsid w:val="00726ECC"/>
    <w:rsid w:val="00730578"/>
    <w:rsid w:val="00730E02"/>
    <w:rsid w:val="00731564"/>
    <w:rsid w:val="007318B4"/>
    <w:rsid w:val="00731A9A"/>
    <w:rsid w:val="00732007"/>
    <w:rsid w:val="007334AD"/>
    <w:rsid w:val="007347D7"/>
    <w:rsid w:val="00734C73"/>
    <w:rsid w:val="00735DFF"/>
    <w:rsid w:val="00735E02"/>
    <w:rsid w:val="00735F5C"/>
    <w:rsid w:val="00736AB2"/>
    <w:rsid w:val="00737829"/>
    <w:rsid w:val="00737BCF"/>
    <w:rsid w:val="00737E3E"/>
    <w:rsid w:val="007404FA"/>
    <w:rsid w:val="00740D5E"/>
    <w:rsid w:val="007412FD"/>
    <w:rsid w:val="007417F8"/>
    <w:rsid w:val="00742268"/>
    <w:rsid w:val="00742DD8"/>
    <w:rsid w:val="00744147"/>
    <w:rsid w:val="0074454B"/>
    <w:rsid w:val="00745B06"/>
    <w:rsid w:val="00746017"/>
    <w:rsid w:val="00746434"/>
    <w:rsid w:val="00746B34"/>
    <w:rsid w:val="00751DDF"/>
    <w:rsid w:val="0075367F"/>
    <w:rsid w:val="00753B5C"/>
    <w:rsid w:val="007540F8"/>
    <w:rsid w:val="00754346"/>
    <w:rsid w:val="00755430"/>
    <w:rsid w:val="00755C31"/>
    <w:rsid w:val="007574D9"/>
    <w:rsid w:val="00757E95"/>
    <w:rsid w:val="007603E5"/>
    <w:rsid w:val="007639A6"/>
    <w:rsid w:val="007640AC"/>
    <w:rsid w:val="007649A8"/>
    <w:rsid w:val="00764EEA"/>
    <w:rsid w:val="00765155"/>
    <w:rsid w:val="00765B34"/>
    <w:rsid w:val="00766376"/>
    <w:rsid w:val="0076694F"/>
    <w:rsid w:val="00767097"/>
    <w:rsid w:val="00767269"/>
    <w:rsid w:val="0076753C"/>
    <w:rsid w:val="0077104B"/>
    <w:rsid w:val="0077126D"/>
    <w:rsid w:val="00772CB3"/>
    <w:rsid w:val="007737CD"/>
    <w:rsid w:val="00773B42"/>
    <w:rsid w:val="0077574D"/>
    <w:rsid w:val="0077593C"/>
    <w:rsid w:val="0077610F"/>
    <w:rsid w:val="00776CF4"/>
    <w:rsid w:val="0077748C"/>
    <w:rsid w:val="007774CB"/>
    <w:rsid w:val="0078179B"/>
    <w:rsid w:val="0078208F"/>
    <w:rsid w:val="00782137"/>
    <w:rsid w:val="007834BF"/>
    <w:rsid w:val="00783A29"/>
    <w:rsid w:val="0078457C"/>
    <w:rsid w:val="00784A23"/>
    <w:rsid w:val="00784D63"/>
    <w:rsid w:val="00786397"/>
    <w:rsid w:val="00786545"/>
    <w:rsid w:val="0078691B"/>
    <w:rsid w:val="00790F5E"/>
    <w:rsid w:val="007918FE"/>
    <w:rsid w:val="00793320"/>
    <w:rsid w:val="0079363A"/>
    <w:rsid w:val="00793BE0"/>
    <w:rsid w:val="0079436B"/>
    <w:rsid w:val="007A03AC"/>
    <w:rsid w:val="007A06AC"/>
    <w:rsid w:val="007A18C7"/>
    <w:rsid w:val="007A1D2A"/>
    <w:rsid w:val="007A1D93"/>
    <w:rsid w:val="007A2CB5"/>
    <w:rsid w:val="007A457A"/>
    <w:rsid w:val="007A53D8"/>
    <w:rsid w:val="007B10BC"/>
    <w:rsid w:val="007B2F60"/>
    <w:rsid w:val="007B4D70"/>
    <w:rsid w:val="007B6DD1"/>
    <w:rsid w:val="007C22DA"/>
    <w:rsid w:val="007C2872"/>
    <w:rsid w:val="007C2960"/>
    <w:rsid w:val="007C2B20"/>
    <w:rsid w:val="007C3038"/>
    <w:rsid w:val="007C3A52"/>
    <w:rsid w:val="007C3B69"/>
    <w:rsid w:val="007C50F3"/>
    <w:rsid w:val="007C7DAD"/>
    <w:rsid w:val="007D03C5"/>
    <w:rsid w:val="007D06F9"/>
    <w:rsid w:val="007D1CEB"/>
    <w:rsid w:val="007D23DA"/>
    <w:rsid w:val="007D2B14"/>
    <w:rsid w:val="007D33D5"/>
    <w:rsid w:val="007D43B0"/>
    <w:rsid w:val="007D464A"/>
    <w:rsid w:val="007D464D"/>
    <w:rsid w:val="007D64EF"/>
    <w:rsid w:val="007E11D3"/>
    <w:rsid w:val="007E19BD"/>
    <w:rsid w:val="007E302A"/>
    <w:rsid w:val="007E3F14"/>
    <w:rsid w:val="007E4BDF"/>
    <w:rsid w:val="007E5567"/>
    <w:rsid w:val="007E5FC4"/>
    <w:rsid w:val="007E65C7"/>
    <w:rsid w:val="007E6B44"/>
    <w:rsid w:val="007E6E79"/>
    <w:rsid w:val="007F26F4"/>
    <w:rsid w:val="007F2A19"/>
    <w:rsid w:val="007F303E"/>
    <w:rsid w:val="007F38DE"/>
    <w:rsid w:val="007F3FD7"/>
    <w:rsid w:val="007F4BF3"/>
    <w:rsid w:val="007F57B0"/>
    <w:rsid w:val="007F5E14"/>
    <w:rsid w:val="007F65F3"/>
    <w:rsid w:val="008014C7"/>
    <w:rsid w:val="008021E6"/>
    <w:rsid w:val="00802A72"/>
    <w:rsid w:val="00802ED8"/>
    <w:rsid w:val="008032E1"/>
    <w:rsid w:val="00803609"/>
    <w:rsid w:val="00805321"/>
    <w:rsid w:val="008063C8"/>
    <w:rsid w:val="00806507"/>
    <w:rsid w:val="0080683C"/>
    <w:rsid w:val="008068D7"/>
    <w:rsid w:val="00811034"/>
    <w:rsid w:val="008110E0"/>
    <w:rsid w:val="0081136F"/>
    <w:rsid w:val="00811BA4"/>
    <w:rsid w:val="00811E62"/>
    <w:rsid w:val="008129C6"/>
    <w:rsid w:val="00812F24"/>
    <w:rsid w:val="00816D9E"/>
    <w:rsid w:val="00817342"/>
    <w:rsid w:val="008208C3"/>
    <w:rsid w:val="0082105D"/>
    <w:rsid w:val="00821976"/>
    <w:rsid w:val="0082257B"/>
    <w:rsid w:val="008226C5"/>
    <w:rsid w:val="00824DF6"/>
    <w:rsid w:val="008260FE"/>
    <w:rsid w:val="008266C6"/>
    <w:rsid w:val="008275CC"/>
    <w:rsid w:val="00827811"/>
    <w:rsid w:val="0082FC80"/>
    <w:rsid w:val="008301E4"/>
    <w:rsid w:val="008314B5"/>
    <w:rsid w:val="00832109"/>
    <w:rsid w:val="00832F04"/>
    <w:rsid w:val="008333AE"/>
    <w:rsid w:val="008336CB"/>
    <w:rsid w:val="00833A27"/>
    <w:rsid w:val="00834638"/>
    <w:rsid w:val="00834A61"/>
    <w:rsid w:val="00835022"/>
    <w:rsid w:val="00835A2D"/>
    <w:rsid w:val="008361F9"/>
    <w:rsid w:val="00837F12"/>
    <w:rsid w:val="0083E34D"/>
    <w:rsid w:val="00840A60"/>
    <w:rsid w:val="00841D64"/>
    <w:rsid w:val="008425C5"/>
    <w:rsid w:val="00844E27"/>
    <w:rsid w:val="00845629"/>
    <w:rsid w:val="00846E43"/>
    <w:rsid w:val="008508F7"/>
    <w:rsid w:val="008510E7"/>
    <w:rsid w:val="008517A1"/>
    <w:rsid w:val="00851BCB"/>
    <w:rsid w:val="00852CDA"/>
    <w:rsid w:val="00853640"/>
    <w:rsid w:val="00855AFD"/>
    <w:rsid w:val="00855C14"/>
    <w:rsid w:val="008563D3"/>
    <w:rsid w:val="00856DD5"/>
    <w:rsid w:val="00857E53"/>
    <w:rsid w:val="00861F75"/>
    <w:rsid w:val="00861FCF"/>
    <w:rsid w:val="00864967"/>
    <w:rsid w:val="00864E95"/>
    <w:rsid w:val="00865A11"/>
    <w:rsid w:val="00865DDC"/>
    <w:rsid w:val="0086653E"/>
    <w:rsid w:val="00866A8E"/>
    <w:rsid w:val="008676D3"/>
    <w:rsid w:val="00867FEC"/>
    <w:rsid w:val="008718C2"/>
    <w:rsid w:val="00873241"/>
    <w:rsid w:val="008732EB"/>
    <w:rsid w:val="0087340A"/>
    <w:rsid w:val="00874655"/>
    <w:rsid w:val="00874F45"/>
    <w:rsid w:val="008751B0"/>
    <w:rsid w:val="00875D43"/>
    <w:rsid w:val="00876FF3"/>
    <w:rsid w:val="00877A26"/>
    <w:rsid w:val="0088016F"/>
    <w:rsid w:val="008819A7"/>
    <w:rsid w:val="0088290B"/>
    <w:rsid w:val="0088295A"/>
    <w:rsid w:val="00883876"/>
    <w:rsid w:val="00884501"/>
    <w:rsid w:val="008849B4"/>
    <w:rsid w:val="00884C9A"/>
    <w:rsid w:val="00885612"/>
    <w:rsid w:val="00885ED5"/>
    <w:rsid w:val="00886ADC"/>
    <w:rsid w:val="0088712D"/>
    <w:rsid w:val="00887DB2"/>
    <w:rsid w:val="008904FA"/>
    <w:rsid w:val="008905AF"/>
    <w:rsid w:val="00890AEA"/>
    <w:rsid w:val="00892AE9"/>
    <w:rsid w:val="00892BE7"/>
    <w:rsid w:val="00892E80"/>
    <w:rsid w:val="0089311D"/>
    <w:rsid w:val="0089334B"/>
    <w:rsid w:val="008942C9"/>
    <w:rsid w:val="00895262"/>
    <w:rsid w:val="00895B86"/>
    <w:rsid w:val="008A54D8"/>
    <w:rsid w:val="008A5592"/>
    <w:rsid w:val="008A55B3"/>
    <w:rsid w:val="008A5B7B"/>
    <w:rsid w:val="008A6978"/>
    <w:rsid w:val="008A72FC"/>
    <w:rsid w:val="008A75E7"/>
    <w:rsid w:val="008B1951"/>
    <w:rsid w:val="008B1D9F"/>
    <w:rsid w:val="008B2051"/>
    <w:rsid w:val="008B242E"/>
    <w:rsid w:val="008B270A"/>
    <w:rsid w:val="008B2B3F"/>
    <w:rsid w:val="008B2EB8"/>
    <w:rsid w:val="008B3F0D"/>
    <w:rsid w:val="008B5662"/>
    <w:rsid w:val="008B577E"/>
    <w:rsid w:val="008B6B5C"/>
    <w:rsid w:val="008B7331"/>
    <w:rsid w:val="008B7B1D"/>
    <w:rsid w:val="008C0273"/>
    <w:rsid w:val="008C0451"/>
    <w:rsid w:val="008C0A78"/>
    <w:rsid w:val="008C0BA1"/>
    <w:rsid w:val="008C11A8"/>
    <w:rsid w:val="008C22DC"/>
    <w:rsid w:val="008C2ECA"/>
    <w:rsid w:val="008C33EF"/>
    <w:rsid w:val="008C5626"/>
    <w:rsid w:val="008C6021"/>
    <w:rsid w:val="008D28E3"/>
    <w:rsid w:val="008D383B"/>
    <w:rsid w:val="008D3E00"/>
    <w:rsid w:val="008D5629"/>
    <w:rsid w:val="008D5C35"/>
    <w:rsid w:val="008E0670"/>
    <w:rsid w:val="008E1B14"/>
    <w:rsid w:val="008E1C73"/>
    <w:rsid w:val="008E2EA4"/>
    <w:rsid w:val="008E3F7D"/>
    <w:rsid w:val="008E48D9"/>
    <w:rsid w:val="008E63C8"/>
    <w:rsid w:val="008E6A98"/>
    <w:rsid w:val="008E6D26"/>
    <w:rsid w:val="008E7D2E"/>
    <w:rsid w:val="008E7E27"/>
    <w:rsid w:val="008F0239"/>
    <w:rsid w:val="008F057A"/>
    <w:rsid w:val="008F149A"/>
    <w:rsid w:val="008F3338"/>
    <w:rsid w:val="008F430E"/>
    <w:rsid w:val="008F682B"/>
    <w:rsid w:val="008F7624"/>
    <w:rsid w:val="00900598"/>
    <w:rsid w:val="00901D80"/>
    <w:rsid w:val="00901F91"/>
    <w:rsid w:val="00902E48"/>
    <w:rsid w:val="009038D4"/>
    <w:rsid w:val="00904569"/>
    <w:rsid w:val="009049DC"/>
    <w:rsid w:val="00904E60"/>
    <w:rsid w:val="00905D9D"/>
    <w:rsid w:val="00906ABD"/>
    <w:rsid w:val="00906BBA"/>
    <w:rsid w:val="00906D57"/>
    <w:rsid w:val="0091051A"/>
    <w:rsid w:val="00910548"/>
    <w:rsid w:val="00910ACB"/>
    <w:rsid w:val="0091137D"/>
    <w:rsid w:val="0091168E"/>
    <w:rsid w:val="009124A9"/>
    <w:rsid w:val="00912ABC"/>
    <w:rsid w:val="00913ADF"/>
    <w:rsid w:val="00913C71"/>
    <w:rsid w:val="0091414A"/>
    <w:rsid w:val="0092209E"/>
    <w:rsid w:val="009220F0"/>
    <w:rsid w:val="00922E0A"/>
    <w:rsid w:val="00923178"/>
    <w:rsid w:val="009233F9"/>
    <w:rsid w:val="00925C54"/>
    <w:rsid w:val="0092785D"/>
    <w:rsid w:val="00930BB3"/>
    <w:rsid w:val="0093216F"/>
    <w:rsid w:val="009321DF"/>
    <w:rsid w:val="00932C4A"/>
    <w:rsid w:val="0093533C"/>
    <w:rsid w:val="00935CD6"/>
    <w:rsid w:val="00935D0B"/>
    <w:rsid w:val="0093610F"/>
    <w:rsid w:val="00936113"/>
    <w:rsid w:val="0093617A"/>
    <w:rsid w:val="009368C0"/>
    <w:rsid w:val="00936F4B"/>
    <w:rsid w:val="00937434"/>
    <w:rsid w:val="00941E54"/>
    <w:rsid w:val="00941F5F"/>
    <w:rsid w:val="00942748"/>
    <w:rsid w:val="009440B7"/>
    <w:rsid w:val="0094521E"/>
    <w:rsid w:val="00946235"/>
    <w:rsid w:val="009464FD"/>
    <w:rsid w:val="0094768E"/>
    <w:rsid w:val="00947D99"/>
    <w:rsid w:val="00951745"/>
    <w:rsid w:val="0095182E"/>
    <w:rsid w:val="00951D00"/>
    <w:rsid w:val="00952C6F"/>
    <w:rsid w:val="00954551"/>
    <w:rsid w:val="00954D4C"/>
    <w:rsid w:val="0095615C"/>
    <w:rsid w:val="00956F81"/>
    <w:rsid w:val="009579D1"/>
    <w:rsid w:val="009600E7"/>
    <w:rsid w:val="009615BE"/>
    <w:rsid w:val="009618A3"/>
    <w:rsid w:val="009627F4"/>
    <w:rsid w:val="00963538"/>
    <w:rsid w:val="00963DA4"/>
    <w:rsid w:val="00963EDA"/>
    <w:rsid w:val="009658D3"/>
    <w:rsid w:val="00965A2B"/>
    <w:rsid w:val="00965CB1"/>
    <w:rsid w:val="0096660A"/>
    <w:rsid w:val="009679D9"/>
    <w:rsid w:val="00967B72"/>
    <w:rsid w:val="0097087F"/>
    <w:rsid w:val="00970A03"/>
    <w:rsid w:val="0097100C"/>
    <w:rsid w:val="009726FA"/>
    <w:rsid w:val="00974B91"/>
    <w:rsid w:val="00975218"/>
    <w:rsid w:val="00981662"/>
    <w:rsid w:val="00981E11"/>
    <w:rsid w:val="0098233D"/>
    <w:rsid w:val="0098375B"/>
    <w:rsid w:val="00983765"/>
    <w:rsid w:val="009846E5"/>
    <w:rsid w:val="009850DF"/>
    <w:rsid w:val="00985BFA"/>
    <w:rsid w:val="00986048"/>
    <w:rsid w:val="009860AC"/>
    <w:rsid w:val="0099013B"/>
    <w:rsid w:val="009903D3"/>
    <w:rsid w:val="00990E41"/>
    <w:rsid w:val="00991316"/>
    <w:rsid w:val="00992FB8"/>
    <w:rsid w:val="00992FC4"/>
    <w:rsid w:val="009931E3"/>
    <w:rsid w:val="00993726"/>
    <w:rsid w:val="00993FBC"/>
    <w:rsid w:val="009947FC"/>
    <w:rsid w:val="009958BA"/>
    <w:rsid w:val="00995D82"/>
    <w:rsid w:val="00997266"/>
    <w:rsid w:val="009975B4"/>
    <w:rsid w:val="00997661"/>
    <w:rsid w:val="009A045C"/>
    <w:rsid w:val="009A16C8"/>
    <w:rsid w:val="009A1D06"/>
    <w:rsid w:val="009A2368"/>
    <w:rsid w:val="009A2D07"/>
    <w:rsid w:val="009A36B7"/>
    <w:rsid w:val="009A3CC2"/>
    <w:rsid w:val="009A42BF"/>
    <w:rsid w:val="009A462A"/>
    <w:rsid w:val="009A46D6"/>
    <w:rsid w:val="009A4CC0"/>
    <w:rsid w:val="009A5127"/>
    <w:rsid w:val="009A5555"/>
    <w:rsid w:val="009A7292"/>
    <w:rsid w:val="009A7947"/>
    <w:rsid w:val="009A7C1A"/>
    <w:rsid w:val="009A7FD7"/>
    <w:rsid w:val="009B0948"/>
    <w:rsid w:val="009B119A"/>
    <w:rsid w:val="009B1874"/>
    <w:rsid w:val="009B2954"/>
    <w:rsid w:val="009B41B1"/>
    <w:rsid w:val="009B4517"/>
    <w:rsid w:val="009B7600"/>
    <w:rsid w:val="009B7EA7"/>
    <w:rsid w:val="009C020F"/>
    <w:rsid w:val="009C03C6"/>
    <w:rsid w:val="009C2DB5"/>
    <w:rsid w:val="009C2F28"/>
    <w:rsid w:val="009C32CF"/>
    <w:rsid w:val="009C334B"/>
    <w:rsid w:val="009C4B7C"/>
    <w:rsid w:val="009C4C7D"/>
    <w:rsid w:val="009C5225"/>
    <w:rsid w:val="009C5490"/>
    <w:rsid w:val="009C5583"/>
    <w:rsid w:val="009C5A87"/>
    <w:rsid w:val="009C7FF5"/>
    <w:rsid w:val="009D1DCF"/>
    <w:rsid w:val="009D36FF"/>
    <w:rsid w:val="009D37B2"/>
    <w:rsid w:val="009D589E"/>
    <w:rsid w:val="009D599C"/>
    <w:rsid w:val="009D5E3D"/>
    <w:rsid w:val="009D683E"/>
    <w:rsid w:val="009D6B88"/>
    <w:rsid w:val="009D700C"/>
    <w:rsid w:val="009D7517"/>
    <w:rsid w:val="009D75A3"/>
    <w:rsid w:val="009E0F61"/>
    <w:rsid w:val="009E16E8"/>
    <w:rsid w:val="009E1724"/>
    <w:rsid w:val="009E1822"/>
    <w:rsid w:val="009E28CB"/>
    <w:rsid w:val="009E3A67"/>
    <w:rsid w:val="009E4372"/>
    <w:rsid w:val="009E465D"/>
    <w:rsid w:val="009E4AF3"/>
    <w:rsid w:val="009E4B23"/>
    <w:rsid w:val="009E6C3C"/>
    <w:rsid w:val="009F0067"/>
    <w:rsid w:val="009F10F1"/>
    <w:rsid w:val="009F1137"/>
    <w:rsid w:val="009F1279"/>
    <w:rsid w:val="009F18ED"/>
    <w:rsid w:val="009F1A73"/>
    <w:rsid w:val="009F2F6E"/>
    <w:rsid w:val="009F34DD"/>
    <w:rsid w:val="009F4F90"/>
    <w:rsid w:val="009F52D6"/>
    <w:rsid w:val="009F5390"/>
    <w:rsid w:val="009F6972"/>
    <w:rsid w:val="009F6973"/>
    <w:rsid w:val="009F6A12"/>
    <w:rsid w:val="009F6B27"/>
    <w:rsid w:val="009F6F4F"/>
    <w:rsid w:val="00A007D8"/>
    <w:rsid w:val="00A00B5A"/>
    <w:rsid w:val="00A00D28"/>
    <w:rsid w:val="00A0225C"/>
    <w:rsid w:val="00A027D6"/>
    <w:rsid w:val="00A032B6"/>
    <w:rsid w:val="00A04FD9"/>
    <w:rsid w:val="00A05BEB"/>
    <w:rsid w:val="00A05E54"/>
    <w:rsid w:val="00A079BB"/>
    <w:rsid w:val="00A07C67"/>
    <w:rsid w:val="00A10099"/>
    <w:rsid w:val="00A1037F"/>
    <w:rsid w:val="00A10522"/>
    <w:rsid w:val="00A11204"/>
    <w:rsid w:val="00A11377"/>
    <w:rsid w:val="00A1184A"/>
    <w:rsid w:val="00A11A74"/>
    <w:rsid w:val="00A11EB2"/>
    <w:rsid w:val="00A13022"/>
    <w:rsid w:val="00A1350B"/>
    <w:rsid w:val="00A149A1"/>
    <w:rsid w:val="00A14DD0"/>
    <w:rsid w:val="00A15558"/>
    <w:rsid w:val="00A15BB8"/>
    <w:rsid w:val="00A16310"/>
    <w:rsid w:val="00A168BE"/>
    <w:rsid w:val="00A17198"/>
    <w:rsid w:val="00A1781C"/>
    <w:rsid w:val="00A22611"/>
    <w:rsid w:val="00A227FB"/>
    <w:rsid w:val="00A22C3B"/>
    <w:rsid w:val="00A23B43"/>
    <w:rsid w:val="00A265AB"/>
    <w:rsid w:val="00A26BB4"/>
    <w:rsid w:val="00A2706F"/>
    <w:rsid w:val="00A27D67"/>
    <w:rsid w:val="00A27F8A"/>
    <w:rsid w:val="00A307C9"/>
    <w:rsid w:val="00A307D2"/>
    <w:rsid w:val="00A30AB8"/>
    <w:rsid w:val="00A314BC"/>
    <w:rsid w:val="00A31898"/>
    <w:rsid w:val="00A31B5E"/>
    <w:rsid w:val="00A31D26"/>
    <w:rsid w:val="00A32EB0"/>
    <w:rsid w:val="00A33D5C"/>
    <w:rsid w:val="00A349FC"/>
    <w:rsid w:val="00A34D0A"/>
    <w:rsid w:val="00A3538B"/>
    <w:rsid w:val="00A36809"/>
    <w:rsid w:val="00A36E98"/>
    <w:rsid w:val="00A40399"/>
    <w:rsid w:val="00A408FD"/>
    <w:rsid w:val="00A40B6D"/>
    <w:rsid w:val="00A40DFA"/>
    <w:rsid w:val="00A40F80"/>
    <w:rsid w:val="00A423A7"/>
    <w:rsid w:val="00A43AD2"/>
    <w:rsid w:val="00A444B7"/>
    <w:rsid w:val="00A44691"/>
    <w:rsid w:val="00A44959"/>
    <w:rsid w:val="00A44A6C"/>
    <w:rsid w:val="00A4596B"/>
    <w:rsid w:val="00A46190"/>
    <w:rsid w:val="00A46666"/>
    <w:rsid w:val="00A46CBB"/>
    <w:rsid w:val="00A50D7B"/>
    <w:rsid w:val="00A5170A"/>
    <w:rsid w:val="00A5228F"/>
    <w:rsid w:val="00A52CCA"/>
    <w:rsid w:val="00A53F00"/>
    <w:rsid w:val="00A5543E"/>
    <w:rsid w:val="00A5568F"/>
    <w:rsid w:val="00A55B0C"/>
    <w:rsid w:val="00A56F11"/>
    <w:rsid w:val="00A605F7"/>
    <w:rsid w:val="00A61FAA"/>
    <w:rsid w:val="00A634D9"/>
    <w:rsid w:val="00A63A41"/>
    <w:rsid w:val="00A64F60"/>
    <w:rsid w:val="00A656EC"/>
    <w:rsid w:val="00A65760"/>
    <w:rsid w:val="00A65DCA"/>
    <w:rsid w:val="00A6686C"/>
    <w:rsid w:val="00A709F8"/>
    <w:rsid w:val="00A714B7"/>
    <w:rsid w:val="00A715CC"/>
    <w:rsid w:val="00A71C15"/>
    <w:rsid w:val="00A743B0"/>
    <w:rsid w:val="00A74493"/>
    <w:rsid w:val="00A74675"/>
    <w:rsid w:val="00A755F1"/>
    <w:rsid w:val="00A756FE"/>
    <w:rsid w:val="00A7581A"/>
    <w:rsid w:val="00A75C12"/>
    <w:rsid w:val="00A768DD"/>
    <w:rsid w:val="00A768E1"/>
    <w:rsid w:val="00A77616"/>
    <w:rsid w:val="00A77DDF"/>
    <w:rsid w:val="00A80427"/>
    <w:rsid w:val="00A80A49"/>
    <w:rsid w:val="00A80E50"/>
    <w:rsid w:val="00A82381"/>
    <w:rsid w:val="00A8313F"/>
    <w:rsid w:val="00A832DE"/>
    <w:rsid w:val="00A83E2D"/>
    <w:rsid w:val="00A841ED"/>
    <w:rsid w:val="00A841FC"/>
    <w:rsid w:val="00A84E57"/>
    <w:rsid w:val="00A862A6"/>
    <w:rsid w:val="00A87FAF"/>
    <w:rsid w:val="00A9020C"/>
    <w:rsid w:val="00A90756"/>
    <w:rsid w:val="00A90E39"/>
    <w:rsid w:val="00A91238"/>
    <w:rsid w:val="00A912D0"/>
    <w:rsid w:val="00A9188A"/>
    <w:rsid w:val="00A92473"/>
    <w:rsid w:val="00A92D52"/>
    <w:rsid w:val="00A931F0"/>
    <w:rsid w:val="00A9375E"/>
    <w:rsid w:val="00A93C8E"/>
    <w:rsid w:val="00A96FFF"/>
    <w:rsid w:val="00A970EE"/>
    <w:rsid w:val="00A97360"/>
    <w:rsid w:val="00A97AFC"/>
    <w:rsid w:val="00AA07F8"/>
    <w:rsid w:val="00AA198B"/>
    <w:rsid w:val="00AA1AA7"/>
    <w:rsid w:val="00AA2089"/>
    <w:rsid w:val="00AA2211"/>
    <w:rsid w:val="00AA3363"/>
    <w:rsid w:val="00AA3924"/>
    <w:rsid w:val="00AA3AD0"/>
    <w:rsid w:val="00AA4534"/>
    <w:rsid w:val="00AA61B5"/>
    <w:rsid w:val="00AA7630"/>
    <w:rsid w:val="00AA7C5C"/>
    <w:rsid w:val="00AB0833"/>
    <w:rsid w:val="00AB091F"/>
    <w:rsid w:val="00AB0CD6"/>
    <w:rsid w:val="00AB1068"/>
    <w:rsid w:val="00AB2502"/>
    <w:rsid w:val="00AB2D03"/>
    <w:rsid w:val="00AB5092"/>
    <w:rsid w:val="00AB656C"/>
    <w:rsid w:val="00AB6919"/>
    <w:rsid w:val="00AB788D"/>
    <w:rsid w:val="00AC1146"/>
    <w:rsid w:val="00AC16D0"/>
    <w:rsid w:val="00AC17BB"/>
    <w:rsid w:val="00AC1FAE"/>
    <w:rsid w:val="00AC2A8B"/>
    <w:rsid w:val="00AC3AB7"/>
    <w:rsid w:val="00AC4212"/>
    <w:rsid w:val="00AC4D1A"/>
    <w:rsid w:val="00AC5A1C"/>
    <w:rsid w:val="00AC5A8D"/>
    <w:rsid w:val="00AC5F20"/>
    <w:rsid w:val="00AC673D"/>
    <w:rsid w:val="00AC702C"/>
    <w:rsid w:val="00AD0018"/>
    <w:rsid w:val="00AD0049"/>
    <w:rsid w:val="00AD0CB0"/>
    <w:rsid w:val="00AD152B"/>
    <w:rsid w:val="00AD222D"/>
    <w:rsid w:val="00AD2D3E"/>
    <w:rsid w:val="00AD3447"/>
    <w:rsid w:val="00AD5071"/>
    <w:rsid w:val="00AD54F8"/>
    <w:rsid w:val="00AD5D01"/>
    <w:rsid w:val="00AD613F"/>
    <w:rsid w:val="00AD65C3"/>
    <w:rsid w:val="00AD6D2B"/>
    <w:rsid w:val="00AD78D9"/>
    <w:rsid w:val="00AD7E3D"/>
    <w:rsid w:val="00AE0BE0"/>
    <w:rsid w:val="00AE20A1"/>
    <w:rsid w:val="00AE2420"/>
    <w:rsid w:val="00AE26F8"/>
    <w:rsid w:val="00AE27A5"/>
    <w:rsid w:val="00AE29A1"/>
    <w:rsid w:val="00AE2F34"/>
    <w:rsid w:val="00AE4746"/>
    <w:rsid w:val="00AE6398"/>
    <w:rsid w:val="00AE6AEC"/>
    <w:rsid w:val="00AE6F0E"/>
    <w:rsid w:val="00AE7BBC"/>
    <w:rsid w:val="00AF0EF6"/>
    <w:rsid w:val="00AF2DB2"/>
    <w:rsid w:val="00AF3315"/>
    <w:rsid w:val="00AF4028"/>
    <w:rsid w:val="00AF47D0"/>
    <w:rsid w:val="00AF58CD"/>
    <w:rsid w:val="00AF5A35"/>
    <w:rsid w:val="00AF6167"/>
    <w:rsid w:val="00AF68C1"/>
    <w:rsid w:val="00AF6D30"/>
    <w:rsid w:val="00B0175B"/>
    <w:rsid w:val="00B01DE3"/>
    <w:rsid w:val="00B021B2"/>
    <w:rsid w:val="00B0293C"/>
    <w:rsid w:val="00B03B9E"/>
    <w:rsid w:val="00B0524F"/>
    <w:rsid w:val="00B05575"/>
    <w:rsid w:val="00B0558B"/>
    <w:rsid w:val="00B0586D"/>
    <w:rsid w:val="00B06397"/>
    <w:rsid w:val="00B066AD"/>
    <w:rsid w:val="00B07EEC"/>
    <w:rsid w:val="00B11990"/>
    <w:rsid w:val="00B12FE5"/>
    <w:rsid w:val="00B1393F"/>
    <w:rsid w:val="00B13A02"/>
    <w:rsid w:val="00B14C2C"/>
    <w:rsid w:val="00B15D90"/>
    <w:rsid w:val="00B17031"/>
    <w:rsid w:val="00B21009"/>
    <w:rsid w:val="00B217A9"/>
    <w:rsid w:val="00B21A48"/>
    <w:rsid w:val="00B21EA8"/>
    <w:rsid w:val="00B23E09"/>
    <w:rsid w:val="00B25228"/>
    <w:rsid w:val="00B25D15"/>
    <w:rsid w:val="00B2650A"/>
    <w:rsid w:val="00B26817"/>
    <w:rsid w:val="00B30057"/>
    <w:rsid w:val="00B30965"/>
    <w:rsid w:val="00B3172F"/>
    <w:rsid w:val="00B33239"/>
    <w:rsid w:val="00B3671B"/>
    <w:rsid w:val="00B36A75"/>
    <w:rsid w:val="00B36F1E"/>
    <w:rsid w:val="00B3779D"/>
    <w:rsid w:val="00B41D96"/>
    <w:rsid w:val="00B42A4C"/>
    <w:rsid w:val="00B42FD8"/>
    <w:rsid w:val="00B439AC"/>
    <w:rsid w:val="00B44303"/>
    <w:rsid w:val="00B4710B"/>
    <w:rsid w:val="00B47CF5"/>
    <w:rsid w:val="00B5011D"/>
    <w:rsid w:val="00B54402"/>
    <w:rsid w:val="00B550D2"/>
    <w:rsid w:val="00B5613A"/>
    <w:rsid w:val="00B56613"/>
    <w:rsid w:val="00B56865"/>
    <w:rsid w:val="00B5762C"/>
    <w:rsid w:val="00B57716"/>
    <w:rsid w:val="00B603A5"/>
    <w:rsid w:val="00B60F64"/>
    <w:rsid w:val="00B61A01"/>
    <w:rsid w:val="00B625C9"/>
    <w:rsid w:val="00B62E8E"/>
    <w:rsid w:val="00B62F41"/>
    <w:rsid w:val="00B63484"/>
    <w:rsid w:val="00B634FE"/>
    <w:rsid w:val="00B6481E"/>
    <w:rsid w:val="00B65169"/>
    <w:rsid w:val="00B67547"/>
    <w:rsid w:val="00B7228E"/>
    <w:rsid w:val="00B75359"/>
    <w:rsid w:val="00B76823"/>
    <w:rsid w:val="00B76D5D"/>
    <w:rsid w:val="00B80D65"/>
    <w:rsid w:val="00B813E0"/>
    <w:rsid w:val="00B814F6"/>
    <w:rsid w:val="00B823CB"/>
    <w:rsid w:val="00B82751"/>
    <w:rsid w:val="00B82B5D"/>
    <w:rsid w:val="00B82E25"/>
    <w:rsid w:val="00B86169"/>
    <w:rsid w:val="00B86A89"/>
    <w:rsid w:val="00B87275"/>
    <w:rsid w:val="00B8744B"/>
    <w:rsid w:val="00B91425"/>
    <w:rsid w:val="00B91BCA"/>
    <w:rsid w:val="00B91CFD"/>
    <w:rsid w:val="00B92805"/>
    <w:rsid w:val="00B93685"/>
    <w:rsid w:val="00B93AC8"/>
    <w:rsid w:val="00B94668"/>
    <w:rsid w:val="00B955CA"/>
    <w:rsid w:val="00B95801"/>
    <w:rsid w:val="00B97399"/>
    <w:rsid w:val="00B97956"/>
    <w:rsid w:val="00B97DD5"/>
    <w:rsid w:val="00BA0A56"/>
    <w:rsid w:val="00BA0D2C"/>
    <w:rsid w:val="00BA0ED5"/>
    <w:rsid w:val="00BA1ADB"/>
    <w:rsid w:val="00BA32B5"/>
    <w:rsid w:val="00BA40C8"/>
    <w:rsid w:val="00BA4548"/>
    <w:rsid w:val="00BA4C1C"/>
    <w:rsid w:val="00BA5C3B"/>
    <w:rsid w:val="00BA6068"/>
    <w:rsid w:val="00BA66FD"/>
    <w:rsid w:val="00BA691C"/>
    <w:rsid w:val="00BA6B9D"/>
    <w:rsid w:val="00BA7A45"/>
    <w:rsid w:val="00BA7B75"/>
    <w:rsid w:val="00BB023D"/>
    <w:rsid w:val="00BB0EF3"/>
    <w:rsid w:val="00BB1F67"/>
    <w:rsid w:val="00BB281C"/>
    <w:rsid w:val="00BB50E7"/>
    <w:rsid w:val="00BB69BA"/>
    <w:rsid w:val="00BB7342"/>
    <w:rsid w:val="00BB753B"/>
    <w:rsid w:val="00BC0EC9"/>
    <w:rsid w:val="00BC0F82"/>
    <w:rsid w:val="00BC1E00"/>
    <w:rsid w:val="00BC27AD"/>
    <w:rsid w:val="00BC3E09"/>
    <w:rsid w:val="00BC48DE"/>
    <w:rsid w:val="00BC50AD"/>
    <w:rsid w:val="00BC5860"/>
    <w:rsid w:val="00BC7D92"/>
    <w:rsid w:val="00BD042C"/>
    <w:rsid w:val="00BD0BBB"/>
    <w:rsid w:val="00BD101F"/>
    <w:rsid w:val="00BD2051"/>
    <w:rsid w:val="00BD2BFD"/>
    <w:rsid w:val="00BD351E"/>
    <w:rsid w:val="00BD4C9A"/>
    <w:rsid w:val="00BD53C8"/>
    <w:rsid w:val="00BD6713"/>
    <w:rsid w:val="00BD6934"/>
    <w:rsid w:val="00BE0894"/>
    <w:rsid w:val="00BE141C"/>
    <w:rsid w:val="00BE3239"/>
    <w:rsid w:val="00BE38F4"/>
    <w:rsid w:val="00BE3F89"/>
    <w:rsid w:val="00BE48E3"/>
    <w:rsid w:val="00BE4D25"/>
    <w:rsid w:val="00BE71BC"/>
    <w:rsid w:val="00BE76DB"/>
    <w:rsid w:val="00BF0579"/>
    <w:rsid w:val="00BF1E54"/>
    <w:rsid w:val="00BF2C03"/>
    <w:rsid w:val="00BF3338"/>
    <w:rsid w:val="00BF4639"/>
    <w:rsid w:val="00BF4B8C"/>
    <w:rsid w:val="00BF4D72"/>
    <w:rsid w:val="00BF4DCF"/>
    <w:rsid w:val="00BF5EFF"/>
    <w:rsid w:val="00BF6856"/>
    <w:rsid w:val="00BF7531"/>
    <w:rsid w:val="00C00D36"/>
    <w:rsid w:val="00C0145D"/>
    <w:rsid w:val="00C01DF7"/>
    <w:rsid w:val="00C03196"/>
    <w:rsid w:val="00C0386E"/>
    <w:rsid w:val="00C04E66"/>
    <w:rsid w:val="00C05DDD"/>
    <w:rsid w:val="00C068B0"/>
    <w:rsid w:val="00C06C63"/>
    <w:rsid w:val="00C06C8F"/>
    <w:rsid w:val="00C07357"/>
    <w:rsid w:val="00C07D95"/>
    <w:rsid w:val="00C10818"/>
    <w:rsid w:val="00C10E9C"/>
    <w:rsid w:val="00C11E34"/>
    <w:rsid w:val="00C161AC"/>
    <w:rsid w:val="00C16B7E"/>
    <w:rsid w:val="00C20620"/>
    <w:rsid w:val="00C21B73"/>
    <w:rsid w:val="00C23DA9"/>
    <w:rsid w:val="00C246B2"/>
    <w:rsid w:val="00C25125"/>
    <w:rsid w:val="00C2514C"/>
    <w:rsid w:val="00C268A0"/>
    <w:rsid w:val="00C322DE"/>
    <w:rsid w:val="00C34BFE"/>
    <w:rsid w:val="00C35B19"/>
    <w:rsid w:val="00C35B2F"/>
    <w:rsid w:val="00C41F13"/>
    <w:rsid w:val="00C4399F"/>
    <w:rsid w:val="00C43F8C"/>
    <w:rsid w:val="00C462DC"/>
    <w:rsid w:val="00C466E6"/>
    <w:rsid w:val="00C46A5A"/>
    <w:rsid w:val="00C46F0A"/>
    <w:rsid w:val="00C517BE"/>
    <w:rsid w:val="00C527F2"/>
    <w:rsid w:val="00C537C2"/>
    <w:rsid w:val="00C560A1"/>
    <w:rsid w:val="00C5630C"/>
    <w:rsid w:val="00C57302"/>
    <w:rsid w:val="00C574F9"/>
    <w:rsid w:val="00C57B8E"/>
    <w:rsid w:val="00C57E3F"/>
    <w:rsid w:val="00C612E3"/>
    <w:rsid w:val="00C61645"/>
    <w:rsid w:val="00C61883"/>
    <w:rsid w:val="00C62149"/>
    <w:rsid w:val="00C63957"/>
    <w:rsid w:val="00C63A61"/>
    <w:rsid w:val="00C63B01"/>
    <w:rsid w:val="00C64254"/>
    <w:rsid w:val="00C64FB4"/>
    <w:rsid w:val="00C67737"/>
    <w:rsid w:val="00C67A2F"/>
    <w:rsid w:val="00C70C10"/>
    <w:rsid w:val="00C71D6F"/>
    <w:rsid w:val="00C726DF"/>
    <w:rsid w:val="00C72C45"/>
    <w:rsid w:val="00C74659"/>
    <w:rsid w:val="00C7472B"/>
    <w:rsid w:val="00C74B41"/>
    <w:rsid w:val="00C75752"/>
    <w:rsid w:val="00C75E9A"/>
    <w:rsid w:val="00C75FEC"/>
    <w:rsid w:val="00C763B0"/>
    <w:rsid w:val="00C77671"/>
    <w:rsid w:val="00C80408"/>
    <w:rsid w:val="00C80FD4"/>
    <w:rsid w:val="00C81F3D"/>
    <w:rsid w:val="00C82061"/>
    <w:rsid w:val="00C82661"/>
    <w:rsid w:val="00C82D75"/>
    <w:rsid w:val="00C8312F"/>
    <w:rsid w:val="00C83238"/>
    <w:rsid w:val="00C83281"/>
    <w:rsid w:val="00C833FF"/>
    <w:rsid w:val="00C83C39"/>
    <w:rsid w:val="00C83C59"/>
    <w:rsid w:val="00C84653"/>
    <w:rsid w:val="00C851DC"/>
    <w:rsid w:val="00C85603"/>
    <w:rsid w:val="00C85694"/>
    <w:rsid w:val="00C858E4"/>
    <w:rsid w:val="00C85C09"/>
    <w:rsid w:val="00C85C14"/>
    <w:rsid w:val="00C85FEB"/>
    <w:rsid w:val="00C867FE"/>
    <w:rsid w:val="00C87948"/>
    <w:rsid w:val="00C87D61"/>
    <w:rsid w:val="00C91567"/>
    <w:rsid w:val="00C917C6"/>
    <w:rsid w:val="00C93704"/>
    <w:rsid w:val="00C93858"/>
    <w:rsid w:val="00C94394"/>
    <w:rsid w:val="00C954D5"/>
    <w:rsid w:val="00CA05A9"/>
    <w:rsid w:val="00CA1359"/>
    <w:rsid w:val="00CA1A08"/>
    <w:rsid w:val="00CA33A1"/>
    <w:rsid w:val="00CA39D7"/>
    <w:rsid w:val="00CA49B0"/>
    <w:rsid w:val="00CA4A99"/>
    <w:rsid w:val="00CA66CD"/>
    <w:rsid w:val="00CA6912"/>
    <w:rsid w:val="00CA6924"/>
    <w:rsid w:val="00CA77EF"/>
    <w:rsid w:val="00CA7CDF"/>
    <w:rsid w:val="00CB0049"/>
    <w:rsid w:val="00CB0930"/>
    <w:rsid w:val="00CB1444"/>
    <w:rsid w:val="00CB19A8"/>
    <w:rsid w:val="00CB1B5B"/>
    <w:rsid w:val="00CB2551"/>
    <w:rsid w:val="00CB2CF7"/>
    <w:rsid w:val="00CB2DE6"/>
    <w:rsid w:val="00CB2DF0"/>
    <w:rsid w:val="00CB31CB"/>
    <w:rsid w:val="00CB5180"/>
    <w:rsid w:val="00CB5DE3"/>
    <w:rsid w:val="00CB5EAC"/>
    <w:rsid w:val="00CB6155"/>
    <w:rsid w:val="00CB79A1"/>
    <w:rsid w:val="00CB7C1A"/>
    <w:rsid w:val="00CC0A91"/>
    <w:rsid w:val="00CC1CAA"/>
    <w:rsid w:val="00CC2ADC"/>
    <w:rsid w:val="00CC3323"/>
    <w:rsid w:val="00CC347B"/>
    <w:rsid w:val="00CC3F9F"/>
    <w:rsid w:val="00CC48C5"/>
    <w:rsid w:val="00CC55C5"/>
    <w:rsid w:val="00CC5AE8"/>
    <w:rsid w:val="00CC6141"/>
    <w:rsid w:val="00CD0D54"/>
    <w:rsid w:val="00CD103F"/>
    <w:rsid w:val="00CD1DB9"/>
    <w:rsid w:val="00CD23C4"/>
    <w:rsid w:val="00CD2E43"/>
    <w:rsid w:val="00CD38C2"/>
    <w:rsid w:val="00CD39EB"/>
    <w:rsid w:val="00CD5EDB"/>
    <w:rsid w:val="00CD63B0"/>
    <w:rsid w:val="00CE020B"/>
    <w:rsid w:val="00CE0549"/>
    <w:rsid w:val="00CE05D8"/>
    <w:rsid w:val="00CE2C65"/>
    <w:rsid w:val="00CE2FFE"/>
    <w:rsid w:val="00CE3180"/>
    <w:rsid w:val="00CE3CE5"/>
    <w:rsid w:val="00CE3D1D"/>
    <w:rsid w:val="00CE4796"/>
    <w:rsid w:val="00CE6983"/>
    <w:rsid w:val="00CE768A"/>
    <w:rsid w:val="00CF13D7"/>
    <w:rsid w:val="00CF34A7"/>
    <w:rsid w:val="00CF3794"/>
    <w:rsid w:val="00CF42FD"/>
    <w:rsid w:val="00CF61A3"/>
    <w:rsid w:val="00CF639C"/>
    <w:rsid w:val="00CF7235"/>
    <w:rsid w:val="00CF7BB1"/>
    <w:rsid w:val="00D000BB"/>
    <w:rsid w:val="00D02EDB"/>
    <w:rsid w:val="00D03F4E"/>
    <w:rsid w:val="00D05693"/>
    <w:rsid w:val="00D073F6"/>
    <w:rsid w:val="00D075AC"/>
    <w:rsid w:val="00D07CD8"/>
    <w:rsid w:val="00D103CA"/>
    <w:rsid w:val="00D1045F"/>
    <w:rsid w:val="00D104E4"/>
    <w:rsid w:val="00D1051B"/>
    <w:rsid w:val="00D10703"/>
    <w:rsid w:val="00D10BA9"/>
    <w:rsid w:val="00D10C74"/>
    <w:rsid w:val="00D10CB6"/>
    <w:rsid w:val="00D10E5D"/>
    <w:rsid w:val="00D1232F"/>
    <w:rsid w:val="00D12684"/>
    <w:rsid w:val="00D12A61"/>
    <w:rsid w:val="00D12BEC"/>
    <w:rsid w:val="00D13010"/>
    <w:rsid w:val="00D149D3"/>
    <w:rsid w:val="00D14ADC"/>
    <w:rsid w:val="00D151FA"/>
    <w:rsid w:val="00D154AB"/>
    <w:rsid w:val="00D1575C"/>
    <w:rsid w:val="00D157B5"/>
    <w:rsid w:val="00D15B4C"/>
    <w:rsid w:val="00D15E83"/>
    <w:rsid w:val="00D16D23"/>
    <w:rsid w:val="00D201DF"/>
    <w:rsid w:val="00D22138"/>
    <w:rsid w:val="00D223B1"/>
    <w:rsid w:val="00D2259D"/>
    <w:rsid w:val="00D23516"/>
    <w:rsid w:val="00D2429D"/>
    <w:rsid w:val="00D24B3B"/>
    <w:rsid w:val="00D25F9A"/>
    <w:rsid w:val="00D270C2"/>
    <w:rsid w:val="00D27A70"/>
    <w:rsid w:val="00D32618"/>
    <w:rsid w:val="00D32B41"/>
    <w:rsid w:val="00D33115"/>
    <w:rsid w:val="00D33AAB"/>
    <w:rsid w:val="00D33AFB"/>
    <w:rsid w:val="00D33B2B"/>
    <w:rsid w:val="00D3517A"/>
    <w:rsid w:val="00D36F6F"/>
    <w:rsid w:val="00D40F0A"/>
    <w:rsid w:val="00D423AF"/>
    <w:rsid w:val="00D43457"/>
    <w:rsid w:val="00D43BDB"/>
    <w:rsid w:val="00D452A6"/>
    <w:rsid w:val="00D50851"/>
    <w:rsid w:val="00D52880"/>
    <w:rsid w:val="00D52E40"/>
    <w:rsid w:val="00D53B0D"/>
    <w:rsid w:val="00D54899"/>
    <w:rsid w:val="00D55075"/>
    <w:rsid w:val="00D5546D"/>
    <w:rsid w:val="00D55C12"/>
    <w:rsid w:val="00D5658E"/>
    <w:rsid w:val="00D56DE3"/>
    <w:rsid w:val="00D57D04"/>
    <w:rsid w:val="00D57E92"/>
    <w:rsid w:val="00D602DE"/>
    <w:rsid w:val="00D603C5"/>
    <w:rsid w:val="00D609D9"/>
    <w:rsid w:val="00D60A29"/>
    <w:rsid w:val="00D60E18"/>
    <w:rsid w:val="00D61825"/>
    <w:rsid w:val="00D620A3"/>
    <w:rsid w:val="00D62A77"/>
    <w:rsid w:val="00D62E83"/>
    <w:rsid w:val="00D62ECE"/>
    <w:rsid w:val="00D63002"/>
    <w:rsid w:val="00D63369"/>
    <w:rsid w:val="00D64E79"/>
    <w:rsid w:val="00D6520B"/>
    <w:rsid w:val="00D658BD"/>
    <w:rsid w:val="00D668E4"/>
    <w:rsid w:val="00D67AFF"/>
    <w:rsid w:val="00D72976"/>
    <w:rsid w:val="00D72A22"/>
    <w:rsid w:val="00D72D2E"/>
    <w:rsid w:val="00D73B8B"/>
    <w:rsid w:val="00D73E66"/>
    <w:rsid w:val="00D76297"/>
    <w:rsid w:val="00D76CB8"/>
    <w:rsid w:val="00D80390"/>
    <w:rsid w:val="00D80DF9"/>
    <w:rsid w:val="00D81547"/>
    <w:rsid w:val="00D81F8B"/>
    <w:rsid w:val="00D82828"/>
    <w:rsid w:val="00D82C62"/>
    <w:rsid w:val="00D83CBE"/>
    <w:rsid w:val="00D842D9"/>
    <w:rsid w:val="00D84E8C"/>
    <w:rsid w:val="00D85468"/>
    <w:rsid w:val="00D858FE"/>
    <w:rsid w:val="00D85CB9"/>
    <w:rsid w:val="00D86DA9"/>
    <w:rsid w:val="00D873CD"/>
    <w:rsid w:val="00D87FC9"/>
    <w:rsid w:val="00D90BEC"/>
    <w:rsid w:val="00D92733"/>
    <w:rsid w:val="00D93CBB"/>
    <w:rsid w:val="00D93E6F"/>
    <w:rsid w:val="00D944D2"/>
    <w:rsid w:val="00D94FAA"/>
    <w:rsid w:val="00D951E5"/>
    <w:rsid w:val="00D97A61"/>
    <w:rsid w:val="00DA01B5"/>
    <w:rsid w:val="00DA07C4"/>
    <w:rsid w:val="00DA0CB3"/>
    <w:rsid w:val="00DA0EA8"/>
    <w:rsid w:val="00DA27F9"/>
    <w:rsid w:val="00DA364E"/>
    <w:rsid w:val="00DA3AA3"/>
    <w:rsid w:val="00DA3C16"/>
    <w:rsid w:val="00DA4A13"/>
    <w:rsid w:val="00DA51E4"/>
    <w:rsid w:val="00DA7EC1"/>
    <w:rsid w:val="00DB1748"/>
    <w:rsid w:val="00DB1B7B"/>
    <w:rsid w:val="00DB29ED"/>
    <w:rsid w:val="00DB2A56"/>
    <w:rsid w:val="00DB2AE7"/>
    <w:rsid w:val="00DB2E05"/>
    <w:rsid w:val="00DB30BE"/>
    <w:rsid w:val="00DB3DCB"/>
    <w:rsid w:val="00DB3E27"/>
    <w:rsid w:val="00DB400F"/>
    <w:rsid w:val="00DB463D"/>
    <w:rsid w:val="00DB4CDC"/>
    <w:rsid w:val="00DB5CA5"/>
    <w:rsid w:val="00DB5DE6"/>
    <w:rsid w:val="00DB5FB5"/>
    <w:rsid w:val="00DB716E"/>
    <w:rsid w:val="00DB7A14"/>
    <w:rsid w:val="00DB7F78"/>
    <w:rsid w:val="00DC06AF"/>
    <w:rsid w:val="00DC28A6"/>
    <w:rsid w:val="00DC3AAE"/>
    <w:rsid w:val="00DC457E"/>
    <w:rsid w:val="00DC4FE7"/>
    <w:rsid w:val="00DC545C"/>
    <w:rsid w:val="00DC7808"/>
    <w:rsid w:val="00DC7A59"/>
    <w:rsid w:val="00DD0F83"/>
    <w:rsid w:val="00DD1037"/>
    <w:rsid w:val="00DD1630"/>
    <w:rsid w:val="00DD2144"/>
    <w:rsid w:val="00DD3792"/>
    <w:rsid w:val="00DD46A2"/>
    <w:rsid w:val="00DD5AFB"/>
    <w:rsid w:val="00DD5C5C"/>
    <w:rsid w:val="00DD700F"/>
    <w:rsid w:val="00DD702A"/>
    <w:rsid w:val="00DD734B"/>
    <w:rsid w:val="00DE0BCB"/>
    <w:rsid w:val="00DE3BB3"/>
    <w:rsid w:val="00DE4AD6"/>
    <w:rsid w:val="00DE701A"/>
    <w:rsid w:val="00DE70A5"/>
    <w:rsid w:val="00DE74EA"/>
    <w:rsid w:val="00DF0228"/>
    <w:rsid w:val="00DF08BA"/>
    <w:rsid w:val="00DF2366"/>
    <w:rsid w:val="00DF2730"/>
    <w:rsid w:val="00DF27CB"/>
    <w:rsid w:val="00DF28CA"/>
    <w:rsid w:val="00DF2ADD"/>
    <w:rsid w:val="00DF3A10"/>
    <w:rsid w:val="00DF6543"/>
    <w:rsid w:val="00DF6C9A"/>
    <w:rsid w:val="00DF6E28"/>
    <w:rsid w:val="00DF71F8"/>
    <w:rsid w:val="00DF7A90"/>
    <w:rsid w:val="00E005F9"/>
    <w:rsid w:val="00E00691"/>
    <w:rsid w:val="00E018CA"/>
    <w:rsid w:val="00E03AF4"/>
    <w:rsid w:val="00E050F0"/>
    <w:rsid w:val="00E0553A"/>
    <w:rsid w:val="00E05843"/>
    <w:rsid w:val="00E05A16"/>
    <w:rsid w:val="00E07E50"/>
    <w:rsid w:val="00E11140"/>
    <w:rsid w:val="00E112C0"/>
    <w:rsid w:val="00E11EA3"/>
    <w:rsid w:val="00E12338"/>
    <w:rsid w:val="00E13E2B"/>
    <w:rsid w:val="00E14D6D"/>
    <w:rsid w:val="00E15BA4"/>
    <w:rsid w:val="00E17CE0"/>
    <w:rsid w:val="00E207E3"/>
    <w:rsid w:val="00E21927"/>
    <w:rsid w:val="00E21ACA"/>
    <w:rsid w:val="00E21FCB"/>
    <w:rsid w:val="00E22CC8"/>
    <w:rsid w:val="00E22FB6"/>
    <w:rsid w:val="00E2305A"/>
    <w:rsid w:val="00E23161"/>
    <w:rsid w:val="00E23ACD"/>
    <w:rsid w:val="00E2504F"/>
    <w:rsid w:val="00E254FF"/>
    <w:rsid w:val="00E308DD"/>
    <w:rsid w:val="00E3223D"/>
    <w:rsid w:val="00E3234C"/>
    <w:rsid w:val="00E33D2D"/>
    <w:rsid w:val="00E33E71"/>
    <w:rsid w:val="00E34254"/>
    <w:rsid w:val="00E34FF7"/>
    <w:rsid w:val="00E35C60"/>
    <w:rsid w:val="00E36349"/>
    <w:rsid w:val="00E3707B"/>
    <w:rsid w:val="00E3726D"/>
    <w:rsid w:val="00E377D8"/>
    <w:rsid w:val="00E378FE"/>
    <w:rsid w:val="00E40F76"/>
    <w:rsid w:val="00E417F5"/>
    <w:rsid w:val="00E4186E"/>
    <w:rsid w:val="00E4190A"/>
    <w:rsid w:val="00E43CF6"/>
    <w:rsid w:val="00E44559"/>
    <w:rsid w:val="00E4512E"/>
    <w:rsid w:val="00E45DE3"/>
    <w:rsid w:val="00E46840"/>
    <w:rsid w:val="00E4752B"/>
    <w:rsid w:val="00E4754E"/>
    <w:rsid w:val="00E47671"/>
    <w:rsid w:val="00E4795F"/>
    <w:rsid w:val="00E50A1F"/>
    <w:rsid w:val="00E51BBA"/>
    <w:rsid w:val="00E523A4"/>
    <w:rsid w:val="00E53FFD"/>
    <w:rsid w:val="00E543F1"/>
    <w:rsid w:val="00E5502D"/>
    <w:rsid w:val="00E55145"/>
    <w:rsid w:val="00E55735"/>
    <w:rsid w:val="00E566EB"/>
    <w:rsid w:val="00E56F0C"/>
    <w:rsid w:val="00E577D6"/>
    <w:rsid w:val="00E57F8E"/>
    <w:rsid w:val="00E6014A"/>
    <w:rsid w:val="00E601AD"/>
    <w:rsid w:val="00E601C5"/>
    <w:rsid w:val="00E607A1"/>
    <w:rsid w:val="00E61F6E"/>
    <w:rsid w:val="00E62066"/>
    <w:rsid w:val="00E64DDB"/>
    <w:rsid w:val="00E64E3E"/>
    <w:rsid w:val="00E65A00"/>
    <w:rsid w:val="00E66154"/>
    <w:rsid w:val="00E6652F"/>
    <w:rsid w:val="00E67F5A"/>
    <w:rsid w:val="00E67FA8"/>
    <w:rsid w:val="00E700F7"/>
    <w:rsid w:val="00E70906"/>
    <w:rsid w:val="00E70E19"/>
    <w:rsid w:val="00E711F8"/>
    <w:rsid w:val="00E71A51"/>
    <w:rsid w:val="00E72A7F"/>
    <w:rsid w:val="00E7553F"/>
    <w:rsid w:val="00E75D5C"/>
    <w:rsid w:val="00E760D9"/>
    <w:rsid w:val="00E77177"/>
    <w:rsid w:val="00E776F9"/>
    <w:rsid w:val="00E77DC4"/>
    <w:rsid w:val="00E7F1E6"/>
    <w:rsid w:val="00E81CD1"/>
    <w:rsid w:val="00E821FA"/>
    <w:rsid w:val="00E827F2"/>
    <w:rsid w:val="00E828ED"/>
    <w:rsid w:val="00E82ACA"/>
    <w:rsid w:val="00E82E00"/>
    <w:rsid w:val="00E82F7B"/>
    <w:rsid w:val="00E83EE8"/>
    <w:rsid w:val="00E84D8E"/>
    <w:rsid w:val="00E850ED"/>
    <w:rsid w:val="00E85DB5"/>
    <w:rsid w:val="00E866D0"/>
    <w:rsid w:val="00E86C07"/>
    <w:rsid w:val="00E8723B"/>
    <w:rsid w:val="00E872CF"/>
    <w:rsid w:val="00E87DD4"/>
    <w:rsid w:val="00E901AC"/>
    <w:rsid w:val="00E909D5"/>
    <w:rsid w:val="00E90EED"/>
    <w:rsid w:val="00E9150D"/>
    <w:rsid w:val="00E92771"/>
    <w:rsid w:val="00E93EFC"/>
    <w:rsid w:val="00E953FB"/>
    <w:rsid w:val="00E96090"/>
    <w:rsid w:val="00E96114"/>
    <w:rsid w:val="00E97CEC"/>
    <w:rsid w:val="00EA1272"/>
    <w:rsid w:val="00EA2D5C"/>
    <w:rsid w:val="00EA361B"/>
    <w:rsid w:val="00EA4C2E"/>
    <w:rsid w:val="00EA5EAF"/>
    <w:rsid w:val="00EA7344"/>
    <w:rsid w:val="00EA74A1"/>
    <w:rsid w:val="00EA7524"/>
    <w:rsid w:val="00EA7FB5"/>
    <w:rsid w:val="00EB0170"/>
    <w:rsid w:val="00EB02A9"/>
    <w:rsid w:val="00EB12DB"/>
    <w:rsid w:val="00EB1313"/>
    <w:rsid w:val="00EB1593"/>
    <w:rsid w:val="00EB415C"/>
    <w:rsid w:val="00EB4684"/>
    <w:rsid w:val="00EB5BF3"/>
    <w:rsid w:val="00EB5E53"/>
    <w:rsid w:val="00EB71D0"/>
    <w:rsid w:val="00EB796D"/>
    <w:rsid w:val="00EB7BBA"/>
    <w:rsid w:val="00EC1689"/>
    <w:rsid w:val="00EC17F0"/>
    <w:rsid w:val="00EC245F"/>
    <w:rsid w:val="00EC2506"/>
    <w:rsid w:val="00EC3A39"/>
    <w:rsid w:val="00EC4197"/>
    <w:rsid w:val="00EC4A5F"/>
    <w:rsid w:val="00EC69FA"/>
    <w:rsid w:val="00EC750E"/>
    <w:rsid w:val="00EC7D9A"/>
    <w:rsid w:val="00ED12C1"/>
    <w:rsid w:val="00ED4335"/>
    <w:rsid w:val="00ED56A0"/>
    <w:rsid w:val="00ED5BF1"/>
    <w:rsid w:val="00ED6F39"/>
    <w:rsid w:val="00ED7829"/>
    <w:rsid w:val="00ED7EF2"/>
    <w:rsid w:val="00EE038A"/>
    <w:rsid w:val="00EE1030"/>
    <w:rsid w:val="00EE2535"/>
    <w:rsid w:val="00EE2AED"/>
    <w:rsid w:val="00EE2F16"/>
    <w:rsid w:val="00EE31C3"/>
    <w:rsid w:val="00EE49E9"/>
    <w:rsid w:val="00EE6155"/>
    <w:rsid w:val="00EE699A"/>
    <w:rsid w:val="00EF2A36"/>
    <w:rsid w:val="00EF3950"/>
    <w:rsid w:val="00EF4100"/>
    <w:rsid w:val="00EF5302"/>
    <w:rsid w:val="00EF58DF"/>
    <w:rsid w:val="00EF5C23"/>
    <w:rsid w:val="00EF61E9"/>
    <w:rsid w:val="00EF72B1"/>
    <w:rsid w:val="00EF7D20"/>
    <w:rsid w:val="00F006E4"/>
    <w:rsid w:val="00F007E5"/>
    <w:rsid w:val="00F01905"/>
    <w:rsid w:val="00F02B4E"/>
    <w:rsid w:val="00F02ED1"/>
    <w:rsid w:val="00F03C71"/>
    <w:rsid w:val="00F058AF"/>
    <w:rsid w:val="00F06698"/>
    <w:rsid w:val="00F0694C"/>
    <w:rsid w:val="00F06B3C"/>
    <w:rsid w:val="00F07742"/>
    <w:rsid w:val="00F07A1C"/>
    <w:rsid w:val="00F07C74"/>
    <w:rsid w:val="00F104B4"/>
    <w:rsid w:val="00F115E5"/>
    <w:rsid w:val="00F1228D"/>
    <w:rsid w:val="00F14532"/>
    <w:rsid w:val="00F15CC4"/>
    <w:rsid w:val="00F16115"/>
    <w:rsid w:val="00F16A8F"/>
    <w:rsid w:val="00F16EC9"/>
    <w:rsid w:val="00F17192"/>
    <w:rsid w:val="00F20106"/>
    <w:rsid w:val="00F20C30"/>
    <w:rsid w:val="00F2270C"/>
    <w:rsid w:val="00F22AE2"/>
    <w:rsid w:val="00F23AED"/>
    <w:rsid w:val="00F23E54"/>
    <w:rsid w:val="00F249FD"/>
    <w:rsid w:val="00F24AE3"/>
    <w:rsid w:val="00F251AE"/>
    <w:rsid w:val="00F25368"/>
    <w:rsid w:val="00F25515"/>
    <w:rsid w:val="00F264AD"/>
    <w:rsid w:val="00F267AD"/>
    <w:rsid w:val="00F26D6E"/>
    <w:rsid w:val="00F273CB"/>
    <w:rsid w:val="00F30D63"/>
    <w:rsid w:val="00F30F6B"/>
    <w:rsid w:val="00F315A9"/>
    <w:rsid w:val="00F32E7E"/>
    <w:rsid w:val="00F32FA1"/>
    <w:rsid w:val="00F32FB2"/>
    <w:rsid w:val="00F33E3F"/>
    <w:rsid w:val="00F35A8D"/>
    <w:rsid w:val="00F371B7"/>
    <w:rsid w:val="00F379C4"/>
    <w:rsid w:val="00F37A65"/>
    <w:rsid w:val="00F40233"/>
    <w:rsid w:val="00F40885"/>
    <w:rsid w:val="00F437C8"/>
    <w:rsid w:val="00F44D8E"/>
    <w:rsid w:val="00F46706"/>
    <w:rsid w:val="00F46DDE"/>
    <w:rsid w:val="00F508E5"/>
    <w:rsid w:val="00F5160D"/>
    <w:rsid w:val="00F524E2"/>
    <w:rsid w:val="00F534FB"/>
    <w:rsid w:val="00F5576D"/>
    <w:rsid w:val="00F55A5A"/>
    <w:rsid w:val="00F57589"/>
    <w:rsid w:val="00F57F9B"/>
    <w:rsid w:val="00F62BA6"/>
    <w:rsid w:val="00F63693"/>
    <w:rsid w:val="00F63CE2"/>
    <w:rsid w:val="00F64672"/>
    <w:rsid w:val="00F64F21"/>
    <w:rsid w:val="00F6546B"/>
    <w:rsid w:val="00F65C9E"/>
    <w:rsid w:val="00F66965"/>
    <w:rsid w:val="00F6725A"/>
    <w:rsid w:val="00F67280"/>
    <w:rsid w:val="00F71BFE"/>
    <w:rsid w:val="00F71E74"/>
    <w:rsid w:val="00F768F0"/>
    <w:rsid w:val="00F81D5F"/>
    <w:rsid w:val="00F82BC5"/>
    <w:rsid w:val="00F83388"/>
    <w:rsid w:val="00F84120"/>
    <w:rsid w:val="00F84975"/>
    <w:rsid w:val="00F84BC6"/>
    <w:rsid w:val="00F8601A"/>
    <w:rsid w:val="00F8613F"/>
    <w:rsid w:val="00F87D04"/>
    <w:rsid w:val="00F914BC"/>
    <w:rsid w:val="00F91EF7"/>
    <w:rsid w:val="00F921C2"/>
    <w:rsid w:val="00F92B87"/>
    <w:rsid w:val="00F92E14"/>
    <w:rsid w:val="00F93AC2"/>
    <w:rsid w:val="00F944D7"/>
    <w:rsid w:val="00F95104"/>
    <w:rsid w:val="00F96E1B"/>
    <w:rsid w:val="00F971A1"/>
    <w:rsid w:val="00F97204"/>
    <w:rsid w:val="00F9764E"/>
    <w:rsid w:val="00F976C5"/>
    <w:rsid w:val="00F97767"/>
    <w:rsid w:val="00FA06AD"/>
    <w:rsid w:val="00FA0AEA"/>
    <w:rsid w:val="00FA17F7"/>
    <w:rsid w:val="00FA456E"/>
    <w:rsid w:val="00FA5E9E"/>
    <w:rsid w:val="00FA7006"/>
    <w:rsid w:val="00FA7480"/>
    <w:rsid w:val="00FB0035"/>
    <w:rsid w:val="00FB036E"/>
    <w:rsid w:val="00FB046E"/>
    <w:rsid w:val="00FB0DA8"/>
    <w:rsid w:val="00FB343C"/>
    <w:rsid w:val="00FB4EA2"/>
    <w:rsid w:val="00FB57F8"/>
    <w:rsid w:val="00FB60A0"/>
    <w:rsid w:val="00FB6F6E"/>
    <w:rsid w:val="00FC105F"/>
    <w:rsid w:val="00FC1E88"/>
    <w:rsid w:val="00FC2517"/>
    <w:rsid w:val="00FC2774"/>
    <w:rsid w:val="00FC2DCE"/>
    <w:rsid w:val="00FC3D9A"/>
    <w:rsid w:val="00FC50CA"/>
    <w:rsid w:val="00FC50D6"/>
    <w:rsid w:val="00FC51B8"/>
    <w:rsid w:val="00FC55C6"/>
    <w:rsid w:val="00FC5F21"/>
    <w:rsid w:val="00FC61FA"/>
    <w:rsid w:val="00FC74C3"/>
    <w:rsid w:val="00FD0588"/>
    <w:rsid w:val="00FD1183"/>
    <w:rsid w:val="00FD1196"/>
    <w:rsid w:val="00FD20EC"/>
    <w:rsid w:val="00FD281D"/>
    <w:rsid w:val="00FD2E39"/>
    <w:rsid w:val="00FD3756"/>
    <w:rsid w:val="00FD4DDD"/>
    <w:rsid w:val="00FD5127"/>
    <w:rsid w:val="00FD5F91"/>
    <w:rsid w:val="00FD64BA"/>
    <w:rsid w:val="00FD79D2"/>
    <w:rsid w:val="00FE0B64"/>
    <w:rsid w:val="00FE0CBC"/>
    <w:rsid w:val="00FE2AF1"/>
    <w:rsid w:val="00FE31EC"/>
    <w:rsid w:val="00FE3B80"/>
    <w:rsid w:val="00FE3C4E"/>
    <w:rsid w:val="00FE4FDD"/>
    <w:rsid w:val="00FE5CF7"/>
    <w:rsid w:val="00FE5D54"/>
    <w:rsid w:val="00FE6A51"/>
    <w:rsid w:val="00FE6D59"/>
    <w:rsid w:val="00FE7E8B"/>
    <w:rsid w:val="00FF0048"/>
    <w:rsid w:val="00FF05F5"/>
    <w:rsid w:val="00FF0C31"/>
    <w:rsid w:val="00FF0C4F"/>
    <w:rsid w:val="00FF0EAF"/>
    <w:rsid w:val="00FF1FA8"/>
    <w:rsid w:val="00FF2652"/>
    <w:rsid w:val="00FF2F2C"/>
    <w:rsid w:val="00FF35E4"/>
    <w:rsid w:val="00FF47D2"/>
    <w:rsid w:val="00FF618C"/>
    <w:rsid w:val="00FF636C"/>
    <w:rsid w:val="00FF6E62"/>
    <w:rsid w:val="011C6F01"/>
    <w:rsid w:val="01637AAC"/>
    <w:rsid w:val="017E04BE"/>
    <w:rsid w:val="0184F433"/>
    <w:rsid w:val="01D0CD41"/>
    <w:rsid w:val="01F70F2B"/>
    <w:rsid w:val="023C6D22"/>
    <w:rsid w:val="0260B6CD"/>
    <w:rsid w:val="02678DA0"/>
    <w:rsid w:val="02731192"/>
    <w:rsid w:val="02AD89F7"/>
    <w:rsid w:val="02C645D0"/>
    <w:rsid w:val="034572F8"/>
    <w:rsid w:val="034B6658"/>
    <w:rsid w:val="0390BFE4"/>
    <w:rsid w:val="0398C228"/>
    <w:rsid w:val="03ACE96B"/>
    <w:rsid w:val="0404F22B"/>
    <w:rsid w:val="0430F551"/>
    <w:rsid w:val="052E6083"/>
    <w:rsid w:val="0561A9B7"/>
    <w:rsid w:val="0561B54F"/>
    <w:rsid w:val="059E5988"/>
    <w:rsid w:val="06132587"/>
    <w:rsid w:val="061A11F3"/>
    <w:rsid w:val="0621ED6B"/>
    <w:rsid w:val="064718E5"/>
    <w:rsid w:val="06939319"/>
    <w:rsid w:val="06E6488F"/>
    <w:rsid w:val="06ECF9F8"/>
    <w:rsid w:val="06F88AC2"/>
    <w:rsid w:val="070DA2A0"/>
    <w:rsid w:val="07260643"/>
    <w:rsid w:val="073D60C9"/>
    <w:rsid w:val="076FAC37"/>
    <w:rsid w:val="08142A59"/>
    <w:rsid w:val="084F7FEA"/>
    <w:rsid w:val="08C838EB"/>
    <w:rsid w:val="08EB18A1"/>
    <w:rsid w:val="091500E8"/>
    <w:rsid w:val="0934D726"/>
    <w:rsid w:val="09481166"/>
    <w:rsid w:val="096BD60D"/>
    <w:rsid w:val="099BE98D"/>
    <w:rsid w:val="09C40166"/>
    <w:rsid w:val="09D267C0"/>
    <w:rsid w:val="09E8FBB8"/>
    <w:rsid w:val="09EA4864"/>
    <w:rsid w:val="09FBF378"/>
    <w:rsid w:val="0A2BA49B"/>
    <w:rsid w:val="0A929388"/>
    <w:rsid w:val="0A92AE3F"/>
    <w:rsid w:val="0AC9542C"/>
    <w:rsid w:val="0ADD191F"/>
    <w:rsid w:val="0ADE4E92"/>
    <w:rsid w:val="0B056EC9"/>
    <w:rsid w:val="0B17AAB4"/>
    <w:rsid w:val="0B516726"/>
    <w:rsid w:val="0B517153"/>
    <w:rsid w:val="0B6D1548"/>
    <w:rsid w:val="0CBF8E46"/>
    <w:rsid w:val="0CC3AC75"/>
    <w:rsid w:val="0D02D62D"/>
    <w:rsid w:val="0D04D31D"/>
    <w:rsid w:val="0D182102"/>
    <w:rsid w:val="0D92B792"/>
    <w:rsid w:val="0D9A2128"/>
    <w:rsid w:val="0E252489"/>
    <w:rsid w:val="0E58FAA8"/>
    <w:rsid w:val="0E5A3409"/>
    <w:rsid w:val="0EB4BEA5"/>
    <w:rsid w:val="0EEB9A02"/>
    <w:rsid w:val="0F1A4830"/>
    <w:rsid w:val="0F5A7C91"/>
    <w:rsid w:val="0FE141E4"/>
    <w:rsid w:val="101559AC"/>
    <w:rsid w:val="10176AE6"/>
    <w:rsid w:val="106F1BCF"/>
    <w:rsid w:val="107B95F2"/>
    <w:rsid w:val="10A17E53"/>
    <w:rsid w:val="10A34C27"/>
    <w:rsid w:val="10FDE099"/>
    <w:rsid w:val="117AC4C3"/>
    <w:rsid w:val="1195A5B2"/>
    <w:rsid w:val="119D1894"/>
    <w:rsid w:val="11A237D9"/>
    <w:rsid w:val="11DCA7E6"/>
    <w:rsid w:val="11E98477"/>
    <w:rsid w:val="124980E0"/>
    <w:rsid w:val="12A4065B"/>
    <w:rsid w:val="12D46C5D"/>
    <w:rsid w:val="1325FB5D"/>
    <w:rsid w:val="134775A2"/>
    <w:rsid w:val="1360238C"/>
    <w:rsid w:val="1384C6BB"/>
    <w:rsid w:val="138F3543"/>
    <w:rsid w:val="13FC2F4A"/>
    <w:rsid w:val="13FDF11D"/>
    <w:rsid w:val="146CFB51"/>
    <w:rsid w:val="148AD484"/>
    <w:rsid w:val="14C96498"/>
    <w:rsid w:val="14E51C41"/>
    <w:rsid w:val="15A2D2FB"/>
    <w:rsid w:val="15C8BB9F"/>
    <w:rsid w:val="15D5106F"/>
    <w:rsid w:val="15E4271B"/>
    <w:rsid w:val="15FDC86A"/>
    <w:rsid w:val="161E25A1"/>
    <w:rsid w:val="16A59680"/>
    <w:rsid w:val="16A6AB13"/>
    <w:rsid w:val="16B048B6"/>
    <w:rsid w:val="16D637C1"/>
    <w:rsid w:val="16E5EB73"/>
    <w:rsid w:val="16F1CD0B"/>
    <w:rsid w:val="17973383"/>
    <w:rsid w:val="17BEC6AC"/>
    <w:rsid w:val="1895F23F"/>
    <w:rsid w:val="18E4AB72"/>
    <w:rsid w:val="192832A3"/>
    <w:rsid w:val="193B7AE8"/>
    <w:rsid w:val="19603387"/>
    <w:rsid w:val="1960D851"/>
    <w:rsid w:val="196CA07C"/>
    <w:rsid w:val="1A2EAD08"/>
    <w:rsid w:val="1A362A18"/>
    <w:rsid w:val="1A8E16A6"/>
    <w:rsid w:val="1A8E230E"/>
    <w:rsid w:val="1AAC671F"/>
    <w:rsid w:val="1AB05756"/>
    <w:rsid w:val="1ACFEA49"/>
    <w:rsid w:val="1AD6E97F"/>
    <w:rsid w:val="1AEC4F12"/>
    <w:rsid w:val="1AF1CD08"/>
    <w:rsid w:val="1B2A2C66"/>
    <w:rsid w:val="1B3E8030"/>
    <w:rsid w:val="1B9DBFF8"/>
    <w:rsid w:val="1BC8AA65"/>
    <w:rsid w:val="1C0DF383"/>
    <w:rsid w:val="1C322683"/>
    <w:rsid w:val="1C45D8BA"/>
    <w:rsid w:val="1C467C9E"/>
    <w:rsid w:val="1C520876"/>
    <w:rsid w:val="1C97F51A"/>
    <w:rsid w:val="1CC5EF53"/>
    <w:rsid w:val="1D417F89"/>
    <w:rsid w:val="1D955F40"/>
    <w:rsid w:val="1D9D1C7A"/>
    <w:rsid w:val="1E0C789E"/>
    <w:rsid w:val="1E57A0AD"/>
    <w:rsid w:val="1E941D16"/>
    <w:rsid w:val="1EB5C2B3"/>
    <w:rsid w:val="1EB99588"/>
    <w:rsid w:val="1EF11B6E"/>
    <w:rsid w:val="1F00D3F7"/>
    <w:rsid w:val="1F27BA6B"/>
    <w:rsid w:val="1F9046C3"/>
    <w:rsid w:val="1FB400D5"/>
    <w:rsid w:val="1FCD182F"/>
    <w:rsid w:val="1FE2DA4E"/>
    <w:rsid w:val="1FFAA7A3"/>
    <w:rsid w:val="204BA0B8"/>
    <w:rsid w:val="204C5664"/>
    <w:rsid w:val="209AC240"/>
    <w:rsid w:val="20A5F8D4"/>
    <w:rsid w:val="20B2ABA2"/>
    <w:rsid w:val="20E337ED"/>
    <w:rsid w:val="215835B4"/>
    <w:rsid w:val="21592A94"/>
    <w:rsid w:val="216835A2"/>
    <w:rsid w:val="218D7823"/>
    <w:rsid w:val="221866BD"/>
    <w:rsid w:val="221F43D5"/>
    <w:rsid w:val="223CF889"/>
    <w:rsid w:val="225E7AD4"/>
    <w:rsid w:val="22CFBC08"/>
    <w:rsid w:val="22DFF5C2"/>
    <w:rsid w:val="2303F06E"/>
    <w:rsid w:val="236DBBE1"/>
    <w:rsid w:val="23D66ACF"/>
    <w:rsid w:val="23F401B5"/>
    <w:rsid w:val="242EAB93"/>
    <w:rsid w:val="247B5781"/>
    <w:rsid w:val="25387552"/>
    <w:rsid w:val="254F7DEA"/>
    <w:rsid w:val="25719DBE"/>
    <w:rsid w:val="2674D01E"/>
    <w:rsid w:val="268DAF78"/>
    <w:rsid w:val="26BDA5BB"/>
    <w:rsid w:val="27035B26"/>
    <w:rsid w:val="27157195"/>
    <w:rsid w:val="275F0FE7"/>
    <w:rsid w:val="27972FE4"/>
    <w:rsid w:val="27B72378"/>
    <w:rsid w:val="27BBCE8E"/>
    <w:rsid w:val="27E8F287"/>
    <w:rsid w:val="28000BCC"/>
    <w:rsid w:val="28878E9A"/>
    <w:rsid w:val="28A686BE"/>
    <w:rsid w:val="291246FD"/>
    <w:rsid w:val="29502A49"/>
    <w:rsid w:val="29778FC3"/>
    <w:rsid w:val="29A66209"/>
    <w:rsid w:val="29E50F8E"/>
    <w:rsid w:val="29E839D1"/>
    <w:rsid w:val="29F98F75"/>
    <w:rsid w:val="2A1164A7"/>
    <w:rsid w:val="2A7CB8AA"/>
    <w:rsid w:val="2AAD8B89"/>
    <w:rsid w:val="2AF3255D"/>
    <w:rsid w:val="2B18B5C6"/>
    <w:rsid w:val="2B73C724"/>
    <w:rsid w:val="2B899854"/>
    <w:rsid w:val="2BD1D686"/>
    <w:rsid w:val="2C15E0DE"/>
    <w:rsid w:val="2C4BC552"/>
    <w:rsid w:val="2C62CB74"/>
    <w:rsid w:val="2C8B4563"/>
    <w:rsid w:val="2C8CC3B5"/>
    <w:rsid w:val="2CA76960"/>
    <w:rsid w:val="2CBE08AB"/>
    <w:rsid w:val="2CD25BC6"/>
    <w:rsid w:val="2D26EF2C"/>
    <w:rsid w:val="2D3AFA5E"/>
    <w:rsid w:val="2E1B9190"/>
    <w:rsid w:val="2E2D01F9"/>
    <w:rsid w:val="2F092125"/>
    <w:rsid w:val="2F396BDE"/>
    <w:rsid w:val="2F48CD91"/>
    <w:rsid w:val="2F4937DF"/>
    <w:rsid w:val="2FB44690"/>
    <w:rsid w:val="30166FED"/>
    <w:rsid w:val="302C5F40"/>
    <w:rsid w:val="3060C1D9"/>
    <w:rsid w:val="30707B43"/>
    <w:rsid w:val="307A56D9"/>
    <w:rsid w:val="30AFE160"/>
    <w:rsid w:val="30BBE10D"/>
    <w:rsid w:val="30C4DD9A"/>
    <w:rsid w:val="30F64062"/>
    <w:rsid w:val="30F87F48"/>
    <w:rsid w:val="30FDDC43"/>
    <w:rsid w:val="3123BF46"/>
    <w:rsid w:val="313A7852"/>
    <w:rsid w:val="316A8920"/>
    <w:rsid w:val="316DA72B"/>
    <w:rsid w:val="318FF941"/>
    <w:rsid w:val="31E0A8C0"/>
    <w:rsid w:val="3235BC50"/>
    <w:rsid w:val="32B42138"/>
    <w:rsid w:val="33210643"/>
    <w:rsid w:val="3337743D"/>
    <w:rsid w:val="3394910F"/>
    <w:rsid w:val="33BBAF11"/>
    <w:rsid w:val="348CB1A5"/>
    <w:rsid w:val="34AE0307"/>
    <w:rsid w:val="34F3F031"/>
    <w:rsid w:val="35285863"/>
    <w:rsid w:val="353E0E80"/>
    <w:rsid w:val="35932DB7"/>
    <w:rsid w:val="35A5340D"/>
    <w:rsid w:val="35D6BF21"/>
    <w:rsid w:val="35E94425"/>
    <w:rsid w:val="365753DD"/>
    <w:rsid w:val="366F0A4A"/>
    <w:rsid w:val="368EAEB7"/>
    <w:rsid w:val="36BC0B97"/>
    <w:rsid w:val="37258A1D"/>
    <w:rsid w:val="3747C49E"/>
    <w:rsid w:val="3762E71C"/>
    <w:rsid w:val="3768C41C"/>
    <w:rsid w:val="377F4AAF"/>
    <w:rsid w:val="37D89323"/>
    <w:rsid w:val="3820C119"/>
    <w:rsid w:val="3826F3C7"/>
    <w:rsid w:val="382D1763"/>
    <w:rsid w:val="388AE340"/>
    <w:rsid w:val="388FC477"/>
    <w:rsid w:val="392539A4"/>
    <w:rsid w:val="3943BBDC"/>
    <w:rsid w:val="3952CFB6"/>
    <w:rsid w:val="398C3C07"/>
    <w:rsid w:val="39CD926B"/>
    <w:rsid w:val="3A48831B"/>
    <w:rsid w:val="3A6A174F"/>
    <w:rsid w:val="3A6A92B2"/>
    <w:rsid w:val="3AAE571B"/>
    <w:rsid w:val="3AB851AD"/>
    <w:rsid w:val="3ABE30D3"/>
    <w:rsid w:val="3AF9ADEF"/>
    <w:rsid w:val="3B3163B2"/>
    <w:rsid w:val="3C01A368"/>
    <w:rsid w:val="3C0F21E1"/>
    <w:rsid w:val="3C57C747"/>
    <w:rsid w:val="3C79C95C"/>
    <w:rsid w:val="3CB967F0"/>
    <w:rsid w:val="3CD71EAD"/>
    <w:rsid w:val="3D07B898"/>
    <w:rsid w:val="3D197471"/>
    <w:rsid w:val="3D420C2F"/>
    <w:rsid w:val="3D6E5014"/>
    <w:rsid w:val="3D826A4D"/>
    <w:rsid w:val="3D9A0AF7"/>
    <w:rsid w:val="3DDF0206"/>
    <w:rsid w:val="3E143DC1"/>
    <w:rsid w:val="3E8EC972"/>
    <w:rsid w:val="3E990939"/>
    <w:rsid w:val="3EEF3157"/>
    <w:rsid w:val="3F6346A9"/>
    <w:rsid w:val="3F8A0425"/>
    <w:rsid w:val="3F92B765"/>
    <w:rsid w:val="3F98672E"/>
    <w:rsid w:val="3FFA77BE"/>
    <w:rsid w:val="405BA91E"/>
    <w:rsid w:val="4097F1E4"/>
    <w:rsid w:val="40EB90DC"/>
    <w:rsid w:val="411AD239"/>
    <w:rsid w:val="415FF7C8"/>
    <w:rsid w:val="419C5EEF"/>
    <w:rsid w:val="419DB2A7"/>
    <w:rsid w:val="419F84BD"/>
    <w:rsid w:val="41D60E1D"/>
    <w:rsid w:val="426D2401"/>
    <w:rsid w:val="430C21B0"/>
    <w:rsid w:val="431A16D6"/>
    <w:rsid w:val="43675721"/>
    <w:rsid w:val="43715B5F"/>
    <w:rsid w:val="438B6BB2"/>
    <w:rsid w:val="43BE42E6"/>
    <w:rsid w:val="43C9C125"/>
    <w:rsid w:val="4403995C"/>
    <w:rsid w:val="441C8FDA"/>
    <w:rsid w:val="4425FCF5"/>
    <w:rsid w:val="44656B14"/>
    <w:rsid w:val="44A6D72A"/>
    <w:rsid w:val="44B48EAD"/>
    <w:rsid w:val="4514FB48"/>
    <w:rsid w:val="453416EA"/>
    <w:rsid w:val="45742EE5"/>
    <w:rsid w:val="457B06D0"/>
    <w:rsid w:val="4591B069"/>
    <w:rsid w:val="45C8AD43"/>
    <w:rsid w:val="4648DD10"/>
    <w:rsid w:val="46CCD176"/>
    <w:rsid w:val="46F3A2B1"/>
    <w:rsid w:val="47108EF1"/>
    <w:rsid w:val="48B5697A"/>
    <w:rsid w:val="491CE9CB"/>
    <w:rsid w:val="4923B037"/>
    <w:rsid w:val="49A03368"/>
    <w:rsid w:val="49BF9379"/>
    <w:rsid w:val="4A4B4A08"/>
    <w:rsid w:val="4AA96DE8"/>
    <w:rsid w:val="4AB6EDD2"/>
    <w:rsid w:val="4B02DAE6"/>
    <w:rsid w:val="4B6005B1"/>
    <w:rsid w:val="4B8D59AE"/>
    <w:rsid w:val="4BAFDA77"/>
    <w:rsid w:val="4BFE987D"/>
    <w:rsid w:val="4C061913"/>
    <w:rsid w:val="4C0FB58C"/>
    <w:rsid w:val="4C1145A4"/>
    <w:rsid w:val="4C151053"/>
    <w:rsid w:val="4C405E98"/>
    <w:rsid w:val="4CCDEF3D"/>
    <w:rsid w:val="4CD85C89"/>
    <w:rsid w:val="4CE4B70F"/>
    <w:rsid w:val="4D1D008B"/>
    <w:rsid w:val="4E36BE8A"/>
    <w:rsid w:val="4E494188"/>
    <w:rsid w:val="4F99FA46"/>
    <w:rsid w:val="4FADC884"/>
    <w:rsid w:val="4FF6572F"/>
    <w:rsid w:val="4FF7219F"/>
    <w:rsid w:val="50B61F24"/>
    <w:rsid w:val="50B95DE1"/>
    <w:rsid w:val="50BC49E1"/>
    <w:rsid w:val="50E9AF1C"/>
    <w:rsid w:val="50F1559A"/>
    <w:rsid w:val="50F9D852"/>
    <w:rsid w:val="50F9EA79"/>
    <w:rsid w:val="5156716E"/>
    <w:rsid w:val="51FA76C3"/>
    <w:rsid w:val="521E3556"/>
    <w:rsid w:val="524A3912"/>
    <w:rsid w:val="5286CC08"/>
    <w:rsid w:val="52D0CF84"/>
    <w:rsid w:val="530177C3"/>
    <w:rsid w:val="532028D1"/>
    <w:rsid w:val="53456A3E"/>
    <w:rsid w:val="537CB8B1"/>
    <w:rsid w:val="53A823BF"/>
    <w:rsid w:val="54378452"/>
    <w:rsid w:val="5469BC3A"/>
    <w:rsid w:val="54C4AE4D"/>
    <w:rsid w:val="5508566D"/>
    <w:rsid w:val="550F222B"/>
    <w:rsid w:val="560F5CA0"/>
    <w:rsid w:val="5638902C"/>
    <w:rsid w:val="564752E8"/>
    <w:rsid w:val="567636E2"/>
    <w:rsid w:val="56890E8C"/>
    <w:rsid w:val="5710072A"/>
    <w:rsid w:val="576CCBF7"/>
    <w:rsid w:val="576F21E3"/>
    <w:rsid w:val="57B65AFC"/>
    <w:rsid w:val="57C14926"/>
    <w:rsid w:val="57C4A2EE"/>
    <w:rsid w:val="57CBA038"/>
    <w:rsid w:val="5803E8F1"/>
    <w:rsid w:val="58552551"/>
    <w:rsid w:val="58AE484B"/>
    <w:rsid w:val="58B42788"/>
    <w:rsid w:val="58DF06A3"/>
    <w:rsid w:val="58FE4A24"/>
    <w:rsid w:val="5929ADC9"/>
    <w:rsid w:val="596FD74B"/>
    <w:rsid w:val="59A5756A"/>
    <w:rsid w:val="59CFF104"/>
    <w:rsid w:val="59DD0873"/>
    <w:rsid w:val="59DDE313"/>
    <w:rsid w:val="5A1640E1"/>
    <w:rsid w:val="5A1CEE0E"/>
    <w:rsid w:val="5A1E91C1"/>
    <w:rsid w:val="5A32EA8B"/>
    <w:rsid w:val="5A4CA5D1"/>
    <w:rsid w:val="5A6A8BEB"/>
    <w:rsid w:val="5A8B5213"/>
    <w:rsid w:val="5ACB0555"/>
    <w:rsid w:val="5ACE336F"/>
    <w:rsid w:val="5B4B5D38"/>
    <w:rsid w:val="5BC4BB8A"/>
    <w:rsid w:val="5C02C363"/>
    <w:rsid w:val="5C33A26F"/>
    <w:rsid w:val="5C3C744D"/>
    <w:rsid w:val="5C7FDD25"/>
    <w:rsid w:val="5C89EE48"/>
    <w:rsid w:val="5CCA0F4D"/>
    <w:rsid w:val="5D2F4ADD"/>
    <w:rsid w:val="5D557773"/>
    <w:rsid w:val="5DB29A12"/>
    <w:rsid w:val="5DCD7FD4"/>
    <w:rsid w:val="5E35FC5B"/>
    <w:rsid w:val="5E39E512"/>
    <w:rsid w:val="5E6B6699"/>
    <w:rsid w:val="5E7B57DB"/>
    <w:rsid w:val="5EC38FD1"/>
    <w:rsid w:val="5EE2F2DB"/>
    <w:rsid w:val="5F0DAB46"/>
    <w:rsid w:val="5F133337"/>
    <w:rsid w:val="5F711CCC"/>
    <w:rsid w:val="5FB9B7F4"/>
    <w:rsid w:val="5FCD373D"/>
    <w:rsid w:val="6006D150"/>
    <w:rsid w:val="60125A56"/>
    <w:rsid w:val="6025ACF9"/>
    <w:rsid w:val="602603D9"/>
    <w:rsid w:val="6026E5E3"/>
    <w:rsid w:val="6033F4DA"/>
    <w:rsid w:val="603686F2"/>
    <w:rsid w:val="6037A5B3"/>
    <w:rsid w:val="603D2BC4"/>
    <w:rsid w:val="6084EDAF"/>
    <w:rsid w:val="60D05A22"/>
    <w:rsid w:val="60E400C0"/>
    <w:rsid w:val="611E08EF"/>
    <w:rsid w:val="61A8AC5F"/>
    <w:rsid w:val="620EECDF"/>
    <w:rsid w:val="6244DEE8"/>
    <w:rsid w:val="625D0829"/>
    <w:rsid w:val="62876247"/>
    <w:rsid w:val="62CA85FC"/>
    <w:rsid w:val="62E06A91"/>
    <w:rsid w:val="62F82836"/>
    <w:rsid w:val="631AD2E4"/>
    <w:rsid w:val="631C7747"/>
    <w:rsid w:val="6387DED3"/>
    <w:rsid w:val="63F4C506"/>
    <w:rsid w:val="6407CF82"/>
    <w:rsid w:val="6433EDBA"/>
    <w:rsid w:val="644DCFF6"/>
    <w:rsid w:val="64533F75"/>
    <w:rsid w:val="6472D0D4"/>
    <w:rsid w:val="6494269B"/>
    <w:rsid w:val="64CFA56D"/>
    <w:rsid w:val="64EFCB5E"/>
    <w:rsid w:val="651CADD5"/>
    <w:rsid w:val="6543ECEA"/>
    <w:rsid w:val="65459516"/>
    <w:rsid w:val="656FED6B"/>
    <w:rsid w:val="661B4B40"/>
    <w:rsid w:val="66708908"/>
    <w:rsid w:val="6691CDF3"/>
    <w:rsid w:val="67362CA1"/>
    <w:rsid w:val="673DE13B"/>
    <w:rsid w:val="67653556"/>
    <w:rsid w:val="6788637E"/>
    <w:rsid w:val="67A2F596"/>
    <w:rsid w:val="6895DF3E"/>
    <w:rsid w:val="68C03664"/>
    <w:rsid w:val="68FFC6E9"/>
    <w:rsid w:val="692D390B"/>
    <w:rsid w:val="695DF46C"/>
    <w:rsid w:val="6979F712"/>
    <w:rsid w:val="6A3B2458"/>
    <w:rsid w:val="6A4B3D18"/>
    <w:rsid w:val="6A6DD9B7"/>
    <w:rsid w:val="6A9784D4"/>
    <w:rsid w:val="6AC16C00"/>
    <w:rsid w:val="6AEF5BCB"/>
    <w:rsid w:val="6B8BAFD9"/>
    <w:rsid w:val="6BB9748A"/>
    <w:rsid w:val="6BF917C0"/>
    <w:rsid w:val="6C029967"/>
    <w:rsid w:val="6C0B5279"/>
    <w:rsid w:val="6C2242A2"/>
    <w:rsid w:val="6C969946"/>
    <w:rsid w:val="6CA63101"/>
    <w:rsid w:val="6CC5DFF8"/>
    <w:rsid w:val="6CCE4044"/>
    <w:rsid w:val="6CF31445"/>
    <w:rsid w:val="6CFBCE81"/>
    <w:rsid w:val="6D6E16D5"/>
    <w:rsid w:val="6DAD6D76"/>
    <w:rsid w:val="6E2A81EE"/>
    <w:rsid w:val="6E651A63"/>
    <w:rsid w:val="6F3E89A9"/>
    <w:rsid w:val="6F5C6AF8"/>
    <w:rsid w:val="6F7CAE7E"/>
    <w:rsid w:val="6F8D486D"/>
    <w:rsid w:val="6FC75864"/>
    <w:rsid w:val="6FF35DB6"/>
    <w:rsid w:val="7002C9C5"/>
    <w:rsid w:val="702E5C8F"/>
    <w:rsid w:val="70E934E8"/>
    <w:rsid w:val="711761E8"/>
    <w:rsid w:val="711D9D9C"/>
    <w:rsid w:val="712BCF61"/>
    <w:rsid w:val="71A1D37D"/>
    <w:rsid w:val="72348309"/>
    <w:rsid w:val="72560DA5"/>
    <w:rsid w:val="726344D0"/>
    <w:rsid w:val="72643880"/>
    <w:rsid w:val="728DE602"/>
    <w:rsid w:val="72AC3AA3"/>
    <w:rsid w:val="72C4C75A"/>
    <w:rsid w:val="72F13D31"/>
    <w:rsid w:val="72F16333"/>
    <w:rsid w:val="73668505"/>
    <w:rsid w:val="7367B770"/>
    <w:rsid w:val="73A7E00E"/>
    <w:rsid w:val="73C29860"/>
    <w:rsid w:val="73F17D0F"/>
    <w:rsid w:val="73F8E308"/>
    <w:rsid w:val="7417CF84"/>
    <w:rsid w:val="743E2027"/>
    <w:rsid w:val="74A2B3C1"/>
    <w:rsid w:val="74A9D181"/>
    <w:rsid w:val="74F07E23"/>
    <w:rsid w:val="74FEC658"/>
    <w:rsid w:val="752E187B"/>
    <w:rsid w:val="75357DE0"/>
    <w:rsid w:val="75575F5C"/>
    <w:rsid w:val="7602BE1A"/>
    <w:rsid w:val="7614472F"/>
    <w:rsid w:val="76376314"/>
    <w:rsid w:val="7649E8DE"/>
    <w:rsid w:val="76775E18"/>
    <w:rsid w:val="767B736C"/>
    <w:rsid w:val="7783C8FF"/>
    <w:rsid w:val="77B22858"/>
    <w:rsid w:val="77E22595"/>
    <w:rsid w:val="780E44C2"/>
    <w:rsid w:val="780F7D89"/>
    <w:rsid w:val="785F2622"/>
    <w:rsid w:val="78996750"/>
    <w:rsid w:val="78A7E526"/>
    <w:rsid w:val="78DF52A9"/>
    <w:rsid w:val="795B1410"/>
    <w:rsid w:val="7990C733"/>
    <w:rsid w:val="79AC1F06"/>
    <w:rsid w:val="79AE75B6"/>
    <w:rsid w:val="79BA045D"/>
    <w:rsid w:val="79D1D420"/>
    <w:rsid w:val="79DF1F8F"/>
    <w:rsid w:val="79E92752"/>
    <w:rsid w:val="79EC7884"/>
    <w:rsid w:val="7A4232A2"/>
    <w:rsid w:val="7A6D2172"/>
    <w:rsid w:val="7A81499C"/>
    <w:rsid w:val="7A85359F"/>
    <w:rsid w:val="7B024EF2"/>
    <w:rsid w:val="7B5ACA92"/>
    <w:rsid w:val="7BA87EFC"/>
    <w:rsid w:val="7BCF0973"/>
    <w:rsid w:val="7BEBF518"/>
    <w:rsid w:val="7C15CA8C"/>
    <w:rsid w:val="7CA0BD0F"/>
    <w:rsid w:val="7CA9B5E9"/>
    <w:rsid w:val="7D90FD19"/>
    <w:rsid w:val="7D9A53FA"/>
    <w:rsid w:val="7DC5FE99"/>
    <w:rsid w:val="7DC6B116"/>
    <w:rsid w:val="7DF364EA"/>
    <w:rsid w:val="7E15C192"/>
    <w:rsid w:val="7E38B3F0"/>
    <w:rsid w:val="7E554B22"/>
    <w:rsid w:val="7EF3CD73"/>
    <w:rsid w:val="7EF9FAE5"/>
    <w:rsid w:val="7F1DA7D0"/>
    <w:rsid w:val="7F203B1A"/>
    <w:rsid w:val="7F25EAD7"/>
    <w:rsid w:val="7F50054F"/>
    <w:rsid w:val="7F5999A0"/>
    <w:rsid w:val="7F99B0AC"/>
    <w:rsid w:val="7FED8F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426AC4"/>
  <w15:docId w15:val="{A083DF8F-FA9A-426D-A415-8974D8BC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684"/>
    <w:rPr>
      <w:sz w:val="24"/>
      <w:szCs w:val="24"/>
    </w:rPr>
  </w:style>
  <w:style w:type="paragraph" w:styleId="Heading1">
    <w:name w:val="heading 1"/>
    <w:basedOn w:val="Normal"/>
    <w:next w:val="Normal"/>
    <w:qFormat/>
    <w:rsid w:val="00D12684"/>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nderAddress">
    <w:name w:val="Sender Address"/>
    <w:basedOn w:val="Normal"/>
    <w:rsid w:val="00981E11"/>
  </w:style>
  <w:style w:type="paragraph" w:styleId="Date">
    <w:name w:val="Date"/>
    <w:basedOn w:val="Normal"/>
    <w:next w:val="Normal"/>
    <w:rsid w:val="00981E11"/>
    <w:pPr>
      <w:spacing w:after="480"/>
    </w:pPr>
  </w:style>
  <w:style w:type="paragraph" w:customStyle="1" w:styleId="RecipientAddress">
    <w:name w:val="Recipient Address"/>
    <w:basedOn w:val="Normal"/>
    <w:rsid w:val="00852CDA"/>
  </w:style>
  <w:style w:type="paragraph" w:styleId="Salutation">
    <w:name w:val="Salutation"/>
    <w:basedOn w:val="Normal"/>
    <w:next w:val="Normal"/>
    <w:rsid w:val="00852CDA"/>
    <w:pPr>
      <w:spacing w:before="480" w:after="240"/>
    </w:pPr>
  </w:style>
  <w:style w:type="paragraph" w:styleId="Closing">
    <w:name w:val="Closing"/>
    <w:basedOn w:val="Normal"/>
    <w:rsid w:val="00981E11"/>
    <w:pPr>
      <w:spacing w:after="960"/>
    </w:pPr>
  </w:style>
  <w:style w:type="paragraph" w:styleId="Signature">
    <w:name w:val="Signature"/>
    <w:basedOn w:val="Normal"/>
    <w:rsid w:val="00981E11"/>
  </w:style>
  <w:style w:type="paragraph" w:customStyle="1" w:styleId="ccEnclosure">
    <w:name w:val="cc:/Enclosure"/>
    <w:basedOn w:val="Normal"/>
    <w:rsid w:val="00CF13D7"/>
    <w:pPr>
      <w:tabs>
        <w:tab w:val="left" w:pos="1440"/>
      </w:tabs>
      <w:spacing w:before="240" w:after="240"/>
      <w:ind w:left="1440" w:hanging="1440"/>
    </w:pPr>
  </w:style>
  <w:style w:type="paragraph" w:styleId="BodyText">
    <w:name w:val="Body Text"/>
    <w:basedOn w:val="Normal"/>
    <w:rsid w:val="00D12684"/>
    <w:pPr>
      <w:spacing w:after="240"/>
    </w:pPr>
  </w:style>
  <w:style w:type="paragraph" w:styleId="BalloonText">
    <w:name w:val="Balloon Text"/>
    <w:basedOn w:val="Normal"/>
    <w:semiHidden/>
    <w:rsid w:val="007834BF"/>
    <w:rPr>
      <w:rFonts w:ascii="Tahoma" w:hAnsi="Tahoma" w:cs="Tahoma"/>
      <w:sz w:val="16"/>
      <w:szCs w:val="16"/>
    </w:rPr>
  </w:style>
  <w:style w:type="paragraph" w:styleId="Header">
    <w:name w:val="header"/>
    <w:basedOn w:val="Normal"/>
    <w:rsid w:val="000B7DA8"/>
    <w:pPr>
      <w:tabs>
        <w:tab w:val="center" w:pos="4320"/>
        <w:tab w:val="right" w:pos="8640"/>
      </w:tabs>
      <w:spacing w:after="480"/>
    </w:pPr>
  </w:style>
  <w:style w:type="paragraph" w:styleId="Footer">
    <w:name w:val="footer"/>
    <w:basedOn w:val="Normal"/>
    <w:rsid w:val="00CF13D7"/>
    <w:pPr>
      <w:tabs>
        <w:tab w:val="center" w:pos="4320"/>
        <w:tab w:val="right" w:pos="8640"/>
      </w:tabs>
    </w:pPr>
  </w:style>
  <w:style w:type="character" w:styleId="PageNumber">
    <w:name w:val="page number"/>
    <w:basedOn w:val="DefaultParagraphFont"/>
    <w:rsid w:val="000B7DA8"/>
  </w:style>
  <w:style w:type="character" w:styleId="Hyperlink">
    <w:name w:val="Hyperlink"/>
    <w:basedOn w:val="DefaultParagraphFont"/>
    <w:rsid w:val="00EE2535"/>
    <w:rPr>
      <w:color w:val="0000FF" w:themeColor="hyperlink"/>
      <w:u w:val="single"/>
    </w:rPr>
  </w:style>
  <w:style w:type="character" w:styleId="UnresolvedMention">
    <w:name w:val="Unresolved Mention"/>
    <w:basedOn w:val="DefaultParagraphFont"/>
    <w:uiPriority w:val="99"/>
    <w:semiHidden/>
    <w:unhideWhenUsed/>
    <w:rsid w:val="00EE2535"/>
    <w:rPr>
      <w:color w:val="605E5C"/>
      <w:shd w:val="clear" w:color="auto" w:fill="E1DFDD"/>
    </w:rPr>
  </w:style>
  <w:style w:type="character" w:styleId="FollowedHyperlink">
    <w:name w:val="FollowedHyperlink"/>
    <w:basedOn w:val="DefaultParagraphFont"/>
    <w:rsid w:val="00F82B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pa.org/pubs/reports/work-in-america/2023-workplace-health-well-be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aeaweb.org/doi/pdfplus/10.1257/app.202201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enbrown\Application%20Data\Microsoft\Templates\Company%20name%20change%20announc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CC998-4E91-C14D-BA8E-850B71214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Settings\kenbrown\Application Data\Microsoft\Templates\Company name change announcement.dot</Template>
  <TotalTime>0</TotalTime>
  <Pages>4</Pages>
  <Words>1471</Words>
  <Characters>8390</Characters>
  <Application>Microsoft Office Word</Application>
  <DocSecurity>0</DocSecurity>
  <Lines>69</Lines>
  <Paragraphs>19</Paragraphs>
  <ScaleCrop>false</ScaleCrop>
  <Company>Career Press</Company>
  <LinksUpToDate>false</LinksUpToDate>
  <CharactersWithSpaces>9842</CharactersWithSpaces>
  <SharedDoc>false</SharedDoc>
  <HLinks>
    <vt:vector size="12" baseType="variant">
      <vt:variant>
        <vt:i4>4915208</vt:i4>
      </vt:variant>
      <vt:variant>
        <vt:i4>3</vt:i4>
      </vt:variant>
      <vt:variant>
        <vt:i4>0</vt:i4>
      </vt:variant>
      <vt:variant>
        <vt:i4>5</vt:i4>
      </vt:variant>
      <vt:variant>
        <vt:lpwstr>https://pubs.aeaweb.org/doi/pdfplus/10.1257/app.20220132</vt:lpwstr>
      </vt:variant>
      <vt:variant>
        <vt:lpwstr/>
      </vt:variant>
      <vt:variant>
        <vt:i4>5439511</vt:i4>
      </vt:variant>
      <vt:variant>
        <vt:i4>0</vt:i4>
      </vt:variant>
      <vt:variant>
        <vt:i4>0</vt:i4>
      </vt:variant>
      <vt:variant>
        <vt:i4>5</vt:i4>
      </vt:variant>
      <vt:variant>
        <vt:lpwstr>https://www.apa.org/pubs/reports/work-in-america/2023-workplace-health-well-being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Kenneth G</dc:creator>
  <cp:keywords/>
  <cp:lastModifiedBy>Hannah Michalec</cp:lastModifiedBy>
  <cp:revision>2</cp:revision>
  <cp:lastPrinted>2002-01-25T03:21:00Z</cp:lastPrinted>
  <dcterms:created xsi:type="dcterms:W3CDTF">2026-09-30T23:12:00Z</dcterms:created>
  <dcterms:modified xsi:type="dcterms:W3CDTF">2026-09-30T23:12:00Z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TC062560781033</vt:lpwstr>
  </property>
</Properties>
</file>